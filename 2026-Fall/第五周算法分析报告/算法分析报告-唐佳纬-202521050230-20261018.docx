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F9CDE">
      <w:pPr>
        <w:jc w:val="center"/>
      </w:pPr>
      <w:bookmarkStart w:id="0" w:name="_GoBack"/>
      <w:bookmarkEnd w:id="0"/>
      <w:r>
        <w:rPr>
          <w:rFonts w:ascii="Times New Roman" w:hAnsi="Times New Roman" w:eastAsia="黑体"/>
          <w:b/>
          <w:sz w:val="36"/>
        </w:rPr>
        <w:t>算法分析实验报告（第5周小班课讨论）</w:t>
      </w:r>
    </w:p>
    <w:p w14:paraId="4347FF4F">
      <w:pPr>
        <w:jc w:val="center"/>
      </w:pPr>
      <w:r>
        <w:rPr>
          <w:rFonts w:ascii="Times New Roman" w:hAnsi="Times New Roman" w:eastAsia="楷体"/>
          <w:sz w:val="22"/>
        </w:rPr>
        <w:t>实验内容：思考题 7-1（Hoare 划分的正确性）与思考题 11-1（散列最长探查的界）</w:t>
      </w:r>
    </w:p>
    <w:p w14:paraId="740DFCF3">
      <w:pPr>
        <w:pStyle w:val="3"/>
        <w:spacing w:before="200" w:after="80"/>
      </w:pPr>
      <w:r>
        <w:rPr>
          <w:rFonts w:ascii="Times New Roman" w:hAnsi="Times New Roman" w:eastAsia="黑体"/>
          <w:color w:val="1F4E79"/>
        </w:rPr>
        <w:t>一、算法分析</w:t>
      </w:r>
    </w:p>
    <w:p w14:paraId="662226AF">
      <w:pPr>
        <w:pStyle w:val="4"/>
        <w:spacing w:before="120" w:after="80"/>
      </w:pPr>
      <w:r>
        <w:rPr>
          <w:rFonts w:ascii="Times New Roman" w:hAnsi="Times New Roman" w:eastAsia="黑体"/>
          <w:color w:val="2E75B6"/>
        </w:rPr>
        <w:t>1.1 思考题 7-1：Hoare 划分的正确性与快速排序分析</w:t>
      </w:r>
    </w:p>
    <w:p w14:paraId="0BEBAE25">
      <w:r>
        <w:rPr>
          <w:rFonts w:ascii="Times New Roman" w:hAnsi="Times New Roman" w:eastAsia="黑体"/>
          <w:b/>
        </w:rPr>
        <w:t>（1）问题描述：</w:t>
      </w:r>
      <w:r>
        <w:rPr>
          <w:rFonts w:ascii="Times New Roman" w:hAnsi="Times New Roman" w:eastAsia="宋体"/>
        </w:rPr>
        <w:t>思考题 7-1 研究了 C. R. Hoare 最初设计的快速排序划分算法 HOARE-PARTITION(A, p, r)。与教材第 7.1 节中将基准元素置于子数组末尾并单向扫描的 Lomuto 划分（PARTITION）不同，Hoare 划分选取首元素 x = A[p] 作为枢轴（基准），设置左指针 i = p - 1 和右指针 j = r + 1，通过双向向中间扫描并交换逆序元素对，最终返回分割下标 j，将原数组划分为 A[p..j] 和 A[j+1..r] 两个非空子区间。</w:t>
      </w:r>
    </w:p>
    <w:p w14:paraId="6335AD02">
      <w:r>
        <w:rPr>
          <w:rFonts w:ascii="Times New Roman" w:hAnsi="Times New Roman" w:eastAsia="黑体"/>
          <w:b/>
        </w:rPr>
        <w:t>（2）算法思路：</w:t>
      </w:r>
      <w:r>
        <w:rPr>
          <w:rFonts w:ascii="Times New Roman" w:hAnsi="Times New Roman" w:eastAsia="宋体"/>
        </w:rPr>
        <w:t>算法维护两个相向移动的游标 i 和 j。每一轮外层 while 循环中，先反复递减 j 直至找到满足 A[j] &lt;= x 的元素，再反复递增 i 直至找到满足 A[i] &gt;= x 的元素。若此时 i &lt; j，则交换 A[i] 与 A[j] 并继续循环；若 i &gt;= j，则双指针交错或重合，算法终止并返回 j。</w:t>
      </w:r>
    </w:p>
    <w:p w14:paraId="59BA4A8C">
      <w:r>
        <w:rPr>
          <w:rFonts w:ascii="Times New Roman" w:hAnsi="Times New Roman" w:eastAsia="黑体"/>
          <w:b/>
        </w:rPr>
        <w:t>（3）核心步骤与各问解答：</w:t>
      </w:r>
      <w:r>
        <w:rPr>
          <w:rFonts w:ascii="Times New Roman" w:hAnsi="Times New Roman" w:eastAsia="宋体"/>
        </w:rPr>
        <w:t>针对题目 7-1 的 a ~ f 各小问，具体分析与严格证明如下：</w:t>
      </w:r>
    </w:p>
    <w:p w14:paraId="3B53162A">
      <w:r>
        <w:rPr>
          <w:rFonts w:ascii="Times New Roman" w:hAnsi="Times New Roman" w:eastAsia="黑体"/>
          <w:b/>
        </w:rPr>
        <w:t>a. 数组操作过程追踪：</w:t>
      </w:r>
      <w:r>
        <w:rPr>
          <w:rFonts w:ascii="Times New Roman" w:hAnsi="Times New Roman" w:eastAsia="宋体"/>
        </w:rPr>
        <w:t>给定数组 A = &lt;13, 19, 9, 5, 12, 8, 7, 4, 11, 2, 6, 21&gt;（下标 p = 1, r = 12），初始枢轴 x = A[1] = 13，i = 0，j = 13。第 4~13 行 while 循环的每步迭代状态如下表所示：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C60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9E1F2"/>
          </w:tcPr>
          <w:p w14:paraId="6DD0AB17">
            <w:pPr>
              <w:spacing w:before="40" w:after="40"/>
              <w:jc w:val="center"/>
            </w:pPr>
            <w:r>
              <w:rPr>
                <w:rFonts w:ascii="Times New Roman" w:hAnsi="Times New Roman" w:eastAsia="黑体"/>
                <w:b/>
                <w:sz w:val="20"/>
              </w:rPr>
              <w:t>迭代阶段</w:t>
            </w:r>
          </w:p>
        </w:tc>
        <w:tc>
          <w:tcPr>
            <w:tcW w:w="1728" w:type="dxa"/>
            <w:shd w:val="clear" w:color="auto" w:fill="D9E1F2"/>
          </w:tcPr>
          <w:p w14:paraId="78958A1A">
            <w:pPr>
              <w:spacing w:before="40" w:after="40"/>
              <w:jc w:val="center"/>
            </w:pPr>
            <w:r>
              <w:rPr>
                <w:rFonts w:ascii="Times New Roman" w:hAnsi="Times New Roman" w:eastAsia="黑体"/>
                <w:b/>
                <w:sz w:val="20"/>
              </w:rPr>
              <w:t>指针 i</w:t>
            </w:r>
          </w:p>
        </w:tc>
        <w:tc>
          <w:tcPr>
            <w:tcW w:w="1728" w:type="dxa"/>
            <w:shd w:val="clear" w:color="auto" w:fill="D9E1F2"/>
          </w:tcPr>
          <w:p w14:paraId="3EA48FC8">
            <w:pPr>
              <w:spacing w:before="40" w:after="40"/>
              <w:jc w:val="center"/>
            </w:pPr>
            <w:r>
              <w:rPr>
                <w:rFonts w:ascii="Times New Roman" w:hAnsi="Times New Roman" w:eastAsia="黑体"/>
                <w:b/>
                <w:sz w:val="20"/>
              </w:rPr>
              <w:t>指针 j</w:t>
            </w:r>
          </w:p>
        </w:tc>
        <w:tc>
          <w:tcPr>
            <w:tcW w:w="1728" w:type="dxa"/>
            <w:shd w:val="clear" w:color="auto" w:fill="D9E1F2"/>
          </w:tcPr>
          <w:p w14:paraId="4C72804B">
            <w:pPr>
              <w:spacing w:before="40" w:after="40"/>
              <w:jc w:val="center"/>
            </w:pPr>
            <w:r>
              <w:rPr>
                <w:rFonts w:ascii="Times New Roman" w:hAnsi="Times New Roman" w:eastAsia="黑体"/>
                <w:b/>
                <w:sz w:val="20"/>
              </w:rPr>
              <w:t>执行操作说明</w:t>
            </w:r>
          </w:p>
        </w:tc>
        <w:tc>
          <w:tcPr>
            <w:tcW w:w="1728" w:type="dxa"/>
            <w:shd w:val="clear" w:color="auto" w:fill="D9E1F2"/>
          </w:tcPr>
          <w:p w14:paraId="5DA42B25">
            <w:pPr>
              <w:spacing w:before="40" w:after="40"/>
              <w:jc w:val="center"/>
            </w:pPr>
            <w:r>
              <w:rPr>
                <w:rFonts w:ascii="Times New Roman" w:hAnsi="Times New Roman" w:eastAsia="黑体"/>
                <w:b/>
                <w:sz w:val="20"/>
              </w:rPr>
              <w:t>当前数组 A[1..12] 的元素值</w:t>
            </w:r>
          </w:p>
        </w:tc>
      </w:tr>
      <w:tr w14:paraId="79CF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ADB6052">
            <w:pPr>
              <w:spacing w:before="40" w:after="40"/>
              <w:jc w:val="center"/>
            </w:pPr>
            <w:r>
              <w:rPr>
                <w:rFonts w:ascii="Times New Roman" w:hAnsi="Times New Roman" w:eastAsia="宋体"/>
                <w:sz w:val="20"/>
              </w:rPr>
              <w:t>初始状态</w:t>
            </w:r>
          </w:p>
        </w:tc>
        <w:tc>
          <w:tcPr>
            <w:tcW w:w="1728" w:type="dxa"/>
          </w:tcPr>
          <w:p w14:paraId="3CBDA942">
            <w:pPr>
              <w:spacing w:before="40" w:after="40"/>
              <w:jc w:val="center"/>
            </w:pPr>
            <w:r>
              <w:rPr>
                <w:rFonts w:ascii="Times New Roman" w:hAnsi="Times New Roman" w:eastAsia="宋体"/>
                <w:sz w:val="20"/>
              </w:rPr>
              <w:t>0</w:t>
            </w:r>
          </w:p>
        </w:tc>
        <w:tc>
          <w:tcPr>
            <w:tcW w:w="1728" w:type="dxa"/>
          </w:tcPr>
          <w:p w14:paraId="3FEC9D36">
            <w:pPr>
              <w:spacing w:before="40" w:after="40"/>
              <w:jc w:val="center"/>
            </w:pPr>
            <w:r>
              <w:rPr>
                <w:rFonts w:ascii="Times New Roman" w:hAnsi="Times New Roman" w:eastAsia="宋体"/>
                <w:sz w:val="20"/>
              </w:rPr>
              <w:t>13</w:t>
            </w:r>
          </w:p>
        </w:tc>
        <w:tc>
          <w:tcPr>
            <w:tcW w:w="1728" w:type="dxa"/>
          </w:tcPr>
          <w:p w14:paraId="6E5E5B88">
            <w:pPr>
              <w:spacing w:before="40" w:after="40"/>
              <w:jc w:val="center"/>
            </w:pPr>
            <w:r>
              <w:rPr>
                <w:rFonts w:ascii="Times New Roman" w:hAnsi="Times New Roman" w:eastAsia="宋体"/>
                <w:sz w:val="20"/>
              </w:rPr>
              <w:t>x = A[1] = 13</w:t>
            </w:r>
          </w:p>
        </w:tc>
        <w:tc>
          <w:tcPr>
            <w:tcW w:w="1728" w:type="dxa"/>
          </w:tcPr>
          <w:p w14:paraId="0D23F9ED">
            <w:pPr>
              <w:spacing w:before="40" w:after="40"/>
              <w:jc w:val="center"/>
            </w:pPr>
            <w:r>
              <w:rPr>
                <w:rFonts w:ascii="Times New Roman" w:hAnsi="Times New Roman" w:eastAsia="宋体"/>
                <w:sz w:val="20"/>
              </w:rPr>
              <w:t>13, 19, 9, 5, 12, 8, 7, 4, 11, 2, 6, 21</w:t>
            </w:r>
          </w:p>
        </w:tc>
      </w:tr>
      <w:tr w14:paraId="778F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2BDDC97">
            <w:pPr>
              <w:spacing w:before="40" w:after="40"/>
              <w:jc w:val="center"/>
            </w:pPr>
            <w:r>
              <w:rPr>
                <w:rFonts w:ascii="Times New Roman" w:hAnsi="Times New Roman" w:eastAsia="宋体"/>
                <w:sz w:val="20"/>
              </w:rPr>
              <w:t>第 1 轮迭代</w:t>
            </w:r>
          </w:p>
        </w:tc>
        <w:tc>
          <w:tcPr>
            <w:tcW w:w="1728" w:type="dxa"/>
          </w:tcPr>
          <w:p w14:paraId="32C26232">
            <w:pPr>
              <w:spacing w:before="40" w:after="40"/>
              <w:jc w:val="center"/>
            </w:pPr>
            <w:r>
              <w:rPr>
                <w:rFonts w:ascii="Times New Roman" w:hAnsi="Times New Roman" w:eastAsia="宋体"/>
                <w:sz w:val="20"/>
              </w:rPr>
              <w:t>1</w:t>
            </w:r>
          </w:p>
        </w:tc>
        <w:tc>
          <w:tcPr>
            <w:tcW w:w="1728" w:type="dxa"/>
          </w:tcPr>
          <w:p w14:paraId="6A14E4F8">
            <w:pPr>
              <w:spacing w:before="40" w:after="40"/>
              <w:jc w:val="center"/>
            </w:pPr>
            <w:r>
              <w:rPr>
                <w:rFonts w:ascii="Times New Roman" w:hAnsi="Times New Roman" w:eastAsia="宋体"/>
                <w:sz w:val="20"/>
              </w:rPr>
              <w:t>11</w:t>
            </w:r>
          </w:p>
        </w:tc>
        <w:tc>
          <w:tcPr>
            <w:tcW w:w="1728" w:type="dxa"/>
          </w:tcPr>
          <w:p w14:paraId="70C13E35">
            <w:pPr>
              <w:spacing w:before="40" w:after="40"/>
              <w:jc w:val="center"/>
            </w:pPr>
            <w:r>
              <w:rPr>
                <w:rFonts w:ascii="Times New Roman" w:hAnsi="Times New Roman" w:eastAsia="宋体"/>
                <w:sz w:val="20"/>
              </w:rPr>
              <w:t>A[1]=13&gt;=13, A[11]=6&lt;=13；因 i&lt;j，交换 A[1] 与 A[11]</w:t>
            </w:r>
          </w:p>
        </w:tc>
        <w:tc>
          <w:tcPr>
            <w:tcW w:w="1728" w:type="dxa"/>
          </w:tcPr>
          <w:p w14:paraId="43FC4588">
            <w:pPr>
              <w:spacing w:before="40" w:after="40"/>
              <w:jc w:val="center"/>
            </w:pPr>
            <w:r>
              <w:rPr>
                <w:rFonts w:ascii="Times New Roman" w:hAnsi="Times New Roman" w:eastAsia="宋体"/>
                <w:sz w:val="20"/>
              </w:rPr>
              <w:t>6, 19, 9, 5, 12, 8, 7, 4, 11, 2, 13, 21</w:t>
            </w:r>
          </w:p>
        </w:tc>
      </w:tr>
      <w:tr w14:paraId="68582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941F97A">
            <w:pPr>
              <w:spacing w:before="40" w:after="40"/>
              <w:jc w:val="center"/>
            </w:pPr>
            <w:r>
              <w:rPr>
                <w:rFonts w:ascii="Times New Roman" w:hAnsi="Times New Roman" w:eastAsia="宋体"/>
                <w:sz w:val="20"/>
              </w:rPr>
              <w:t>第 2 轮迭代</w:t>
            </w:r>
          </w:p>
        </w:tc>
        <w:tc>
          <w:tcPr>
            <w:tcW w:w="1728" w:type="dxa"/>
          </w:tcPr>
          <w:p w14:paraId="7505DCE0">
            <w:pPr>
              <w:spacing w:before="40" w:after="40"/>
              <w:jc w:val="center"/>
            </w:pPr>
            <w:r>
              <w:rPr>
                <w:rFonts w:ascii="Times New Roman" w:hAnsi="Times New Roman" w:eastAsia="宋体"/>
                <w:sz w:val="20"/>
              </w:rPr>
              <w:t>2</w:t>
            </w:r>
          </w:p>
        </w:tc>
        <w:tc>
          <w:tcPr>
            <w:tcW w:w="1728" w:type="dxa"/>
          </w:tcPr>
          <w:p w14:paraId="792BFCD4">
            <w:pPr>
              <w:spacing w:before="40" w:after="40"/>
              <w:jc w:val="center"/>
            </w:pPr>
            <w:r>
              <w:rPr>
                <w:rFonts w:ascii="Times New Roman" w:hAnsi="Times New Roman" w:eastAsia="宋体"/>
                <w:sz w:val="20"/>
              </w:rPr>
              <w:t>10</w:t>
            </w:r>
          </w:p>
        </w:tc>
        <w:tc>
          <w:tcPr>
            <w:tcW w:w="1728" w:type="dxa"/>
          </w:tcPr>
          <w:p w14:paraId="0443B10F">
            <w:pPr>
              <w:spacing w:before="40" w:after="40"/>
              <w:jc w:val="center"/>
            </w:pPr>
            <w:r>
              <w:rPr>
                <w:rFonts w:ascii="Times New Roman" w:hAnsi="Times New Roman" w:eastAsia="宋体"/>
                <w:sz w:val="20"/>
              </w:rPr>
              <w:t>A[2]=19&gt;=13, A[10]=2&lt;=13；因 i&lt;j，交换 A[2] 与 A[10]</w:t>
            </w:r>
          </w:p>
        </w:tc>
        <w:tc>
          <w:tcPr>
            <w:tcW w:w="1728" w:type="dxa"/>
          </w:tcPr>
          <w:p w14:paraId="36E5F3B7">
            <w:pPr>
              <w:spacing w:before="40" w:after="40"/>
              <w:jc w:val="center"/>
            </w:pPr>
            <w:r>
              <w:rPr>
                <w:rFonts w:ascii="Times New Roman" w:hAnsi="Times New Roman" w:eastAsia="宋体"/>
                <w:sz w:val="20"/>
              </w:rPr>
              <w:t>6, 2, 9, 5, 12, 8, 7, 4, 11, 19, 13, 21</w:t>
            </w:r>
          </w:p>
        </w:tc>
      </w:tr>
      <w:tr w14:paraId="462B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9F00CD3">
            <w:pPr>
              <w:spacing w:before="40" w:after="40"/>
              <w:jc w:val="center"/>
            </w:pPr>
            <w:r>
              <w:rPr>
                <w:rFonts w:ascii="Times New Roman" w:hAnsi="Times New Roman" w:eastAsia="宋体"/>
                <w:sz w:val="20"/>
              </w:rPr>
              <w:t>第 3 轮迭代</w:t>
            </w:r>
          </w:p>
        </w:tc>
        <w:tc>
          <w:tcPr>
            <w:tcW w:w="1728" w:type="dxa"/>
          </w:tcPr>
          <w:p w14:paraId="0DD9870C">
            <w:pPr>
              <w:spacing w:before="40" w:after="40"/>
              <w:jc w:val="center"/>
            </w:pPr>
            <w:r>
              <w:rPr>
                <w:rFonts w:ascii="Times New Roman" w:hAnsi="Times New Roman" w:eastAsia="宋体"/>
                <w:sz w:val="20"/>
              </w:rPr>
              <w:t>10</w:t>
            </w:r>
          </w:p>
        </w:tc>
        <w:tc>
          <w:tcPr>
            <w:tcW w:w="1728" w:type="dxa"/>
          </w:tcPr>
          <w:p w14:paraId="7EF9B149">
            <w:pPr>
              <w:spacing w:before="40" w:after="40"/>
              <w:jc w:val="center"/>
            </w:pPr>
            <w:r>
              <w:rPr>
                <w:rFonts w:ascii="Times New Roman" w:hAnsi="Times New Roman" w:eastAsia="宋体"/>
                <w:sz w:val="20"/>
              </w:rPr>
              <w:t>9</w:t>
            </w:r>
          </w:p>
        </w:tc>
        <w:tc>
          <w:tcPr>
            <w:tcW w:w="1728" w:type="dxa"/>
          </w:tcPr>
          <w:p w14:paraId="08DAB3A8">
            <w:pPr>
              <w:spacing w:before="40" w:after="40"/>
              <w:jc w:val="center"/>
            </w:pPr>
            <w:r>
              <w:rPr>
                <w:rFonts w:ascii="Times New Roman" w:hAnsi="Times New Roman" w:eastAsia="宋体"/>
                <w:sz w:val="20"/>
              </w:rPr>
              <w:t>j 停在 A[9]=11&lt;=13，i 停在 A[10]=19&gt;=13；i&gt;=j，返回 j=9</w:t>
            </w:r>
          </w:p>
        </w:tc>
        <w:tc>
          <w:tcPr>
            <w:tcW w:w="1728" w:type="dxa"/>
          </w:tcPr>
          <w:p w14:paraId="2C9E3053">
            <w:pPr>
              <w:spacing w:before="40" w:after="40"/>
              <w:jc w:val="center"/>
            </w:pPr>
            <w:r>
              <w:rPr>
                <w:rFonts w:ascii="Times New Roman" w:hAnsi="Times New Roman" w:eastAsia="宋体"/>
                <w:sz w:val="20"/>
              </w:rPr>
              <w:t>6, 2, 9, 5, 12, 8, 7, 4, 11, 19, 13, 21</w:t>
            </w:r>
          </w:p>
        </w:tc>
      </w:tr>
    </w:tbl>
    <w:p w14:paraId="496A6738"/>
    <w:p w14:paraId="6639BECF">
      <w:r>
        <w:rPr>
          <w:rFonts w:ascii="Times New Roman" w:hAnsi="Times New Roman" w:eastAsia="黑体"/>
          <w:b/>
        </w:rPr>
        <w:t>b. 全相等元素下的差异与实际优势：</w:t>
      </w:r>
      <w:r>
        <w:rPr>
          <w:rFonts w:ascii="Times New Roman" w:hAnsi="Times New Roman" w:eastAsia="宋体"/>
        </w:rPr>
        <w:t>当 A[p..r] 中所有元素都相等（均等于 x）时：① Lomuto 划分（PARTITION）中，循环对每个 j 都满足 A[j] &lt;= x，指针 i 每次递增并与 j 自身交换，最终返回 q = r，导致左分区大小为 n - 1、右分区为空，划分极度不平衡，快速排序退化为 Θ(n^2)；② Hoare 划分（HOARE-PARTITION）中，每次内层循环 j 仅递减 1 次（因 A[j] = x &lt;= x 立即停止），i 也仅递增 1 次（因 A[i] = x &gt;= x 立即停止），随后交换相等的 A[i] 和 A[j]，指针每次各向中间移动一步，最终在正中间 j = floor((p + r) / 2) 处相遇并终止。实际优势：面对存在大量重复元素的输入，Hoare 划分依然能实现近似对半的均衡划分，使快速排序保持 O(n lg n) 的时间复杂度，且在随机数据下平均元素交换次数约为 Lomuto 划分的 1/3。</w:t>
      </w:r>
    </w:p>
    <w:p w14:paraId="407AE187">
      <w:r>
        <w:rPr>
          <w:rFonts w:ascii="Times New Roman" w:hAnsi="Times New Roman" w:eastAsia="黑体"/>
          <w:b/>
        </w:rPr>
        <w:t>c. 证明下标 i 和 j 永不越界：</w:t>
      </w:r>
      <w:r>
        <w:rPr>
          <w:rFonts w:ascii="Times New Roman" w:hAnsi="Times New Roman" w:eastAsia="宋体"/>
        </w:rPr>
        <w:t>第一轮循环中，j 从 r + 1 开始递减，由于 A[p] = x，至多递减到 j = p 时必满足 A[p] &lt;= x 而停止，故首轮必有 p &lt;= j &lt;= r；同理 i 从 p - 1 开始递增，第一步到 i = p 时即因 A[p] = x &gt;= x 而停止，故首轮 i = p。若首轮 i &gt;= j 则直接返回，未越界；若 i &lt; j（即 p = i &lt; j &lt;= r），则交换 A[i] 和 A[j]，此时原来位于 A[j]（&lt;= x）的元素换到了 A[i]，原来位于 A[i]（&gt;= x）的元素换到了 A[j]。在后续任意一轮迭代中，j 从上一轮位置向左扫描，至多到达上一轮的 i 位置（该处元素已被交换为 &lt;= x）即会停下，不会越过 p；i 从上一轮位置向右扫描，至多到达上一轮的 j 位置（该处元素已被交换为 &gt;= x）即会停下，不会越过 r。因此 i 和 j 永远不会访问子数组 A[p..r] 以外的元素。</w:t>
      </w:r>
    </w:p>
    <w:p w14:paraId="0C6EE04B">
      <w:r>
        <w:rPr>
          <w:rFonts w:ascii="Times New Roman" w:hAnsi="Times New Roman" w:eastAsia="黑体"/>
          <w:b/>
        </w:rPr>
        <w:t>d. 证明终止时满足 p &lt;= j &lt; r：</w:t>
      </w:r>
      <w:r>
        <w:rPr>
          <w:rFonts w:ascii="Times New Roman" w:hAnsi="Times New Roman" w:eastAsia="宋体"/>
        </w:rPr>
        <w:t>由 c 的分析可知，返回时必有 j &gt;= p。下面证明 j &lt; r：在第一轮迭代中，i 从 p - 1 递增 1 次到 i = p 时，由于 A[p] = x，立即停止在 i = p。若在第一轮中 j 停在 j = r，则由于子数组至少包含 2 个元素（p &lt; r），此时必有 i = p &lt; r = j，算法不会在第一轮返回，而是执行 A[p] 与 A[r] 的交换并进入第二轮。一旦进入第二轮及以后，j 在每轮开始都会至少执行一次 j = j - 1，故 j &lt;= r - 1 &lt; r。综上，当算法终止时，返回的 j 必定满足 p &lt;= j &lt; r。</w:t>
      </w:r>
    </w:p>
    <w:p w14:paraId="5400906C">
      <w:r>
        <w:rPr>
          <w:rFonts w:ascii="Times New Roman" w:hAnsi="Times New Roman" w:eastAsia="黑体"/>
          <w:b/>
        </w:rPr>
        <w:t>e. 证明 A[p..j] 中每个元素 &lt;= A[j+1..r] 中每个元素：</w:t>
      </w:r>
      <w:r>
        <w:rPr>
          <w:rFonts w:ascii="Times New Roman" w:hAnsi="Times New Roman" w:eastAsia="宋体"/>
        </w:rPr>
        <w:t>可通过维护循环不变式证明：在每次检查第 11 行 if i &lt; j 时，对于任意下标 k in [p, i - 1]，均有 A[k] &lt;= x；对于任意下标 k in [j + 1, r]，均有 A[k] &gt;= x。理由是在内层循环推进 i 的过程中，凡是被跳过的元素均严格小于 x，而原先 &lt;= i 的位置要么被跳过，要么通过交换获得了 &lt;= x 的元素；同理被 j 跳过的元素均严格大于 x，原先 &gt;= j 的位置也均满足 &gt;= x。当算法在第 13 行终止时，有 i &gt;= j，且由于每轮只跳过严格小于或严格大于 x 的元素，i 与 j 交错不会超过 1 个位置（即 j &lt;= i &lt;= j + 1）。因此子数组左半部分 A[p..j] 的所有元素均属于 &lt;= x 的区域，右半部分 A[j+1..r] 的所有元素均属于 &gt;= x 的区域，从而 A[p..j] 中的每个元素都小于或等于 A[j+1..r] 中的每个元素。</w:t>
      </w:r>
    </w:p>
    <w:p w14:paraId="694E3E3D">
      <w:r>
        <w:rPr>
          <w:rFonts w:ascii="Times New Roman" w:hAnsi="Times New Roman" w:eastAsia="黑体"/>
          <w:b/>
        </w:rPr>
        <w:t>f. 利用 Hoare-Partition 重写 Quicksort：</w:t>
      </w:r>
      <w:r>
        <w:rPr>
          <w:rFonts w:ascii="Times New Roman" w:hAnsi="Times New Roman" w:eastAsia="宋体"/>
        </w:rPr>
        <w:t>由于 Hoare 划分返回的 j 满足 p &lt;= j &lt; r，且枢轴元素仍包含在左分区 A[p..j] 或右分区 A[j+1..r] 中（并未像 Lomuto 划分那样独立放置在分界点上），因此重写后的 QUICKSORT(A, p, r) 在 p &lt; r 时先调用 q = HOARE-PARTITION(A, p, r)，随后递归调用 QUICKSORT(A, p, q) 和 QUICKSORT(A, q + 1, r)。</w:t>
      </w:r>
    </w:p>
    <w:p w14:paraId="0D179199">
      <w:pPr>
        <w:pStyle w:val="4"/>
        <w:spacing w:before="120" w:after="80"/>
      </w:pPr>
      <w:r>
        <w:rPr>
          <w:rFonts w:ascii="Times New Roman" w:hAnsi="Times New Roman" w:eastAsia="黑体"/>
          <w:color w:val="2E75B6"/>
        </w:rPr>
        <w:t>1.2 思考题 11-1：散列最长探查的界</w:t>
      </w:r>
    </w:p>
    <w:p w14:paraId="3A5FCC9B">
      <w:r>
        <w:rPr>
          <w:rFonts w:ascii="Times New Roman" w:hAnsi="Times New Roman" w:eastAsia="黑体"/>
          <w:b/>
        </w:rPr>
        <w:t>（1）问题描述：</w:t>
      </w:r>
      <w:r>
        <w:rPr>
          <w:rFonts w:ascii="Times New Roman" w:hAnsi="Times New Roman" w:eastAsia="宋体"/>
        </w:rPr>
        <w:t>假设使用开放寻址法，在大小为 m 的散列表中存储 n &lt;= m / 2 个数据项，且采用独立均匀排列散列（每个关键字的探查序列是 &lt;0, 1, ..., m-1&gt; 的等可能随机排列）。设随机变量 X_i 表示第 i 次插入所需的探查次数，X = max_{1&lt;=i&lt;=n} X_i 表示 n 次插入中的最大探查次数。</w:t>
      </w:r>
    </w:p>
    <w:p w14:paraId="51B60D0C">
      <w:r>
        <w:rPr>
          <w:rFonts w:ascii="Times New Roman" w:hAnsi="Times New Roman" w:eastAsia="黑体"/>
          <w:b/>
        </w:rPr>
        <w:t>（2）算法思路：</w:t>
      </w:r>
      <w:r>
        <w:rPr>
          <w:rFonts w:ascii="Times New Roman" w:hAnsi="Times New Roman" w:eastAsia="宋体"/>
        </w:rPr>
        <w:t>利用开放寻址法在装载因子 alpha = n / m &lt;= 1/2 时的单步冲突概率上界（每次探查命中已占用槽位的条件概率不超过 1/2），依次推导单次插入探查次数的指数衰减尾概率上界、取 p = 2 lg n 时的多项式尾概率上界、通过布尔不等式（并集界）推导最大探查次数 X 的尾概率上界，最后采用截断求和法证明期望最长探查次数 E[X] = O(lg n)。</w:t>
      </w:r>
    </w:p>
    <w:p w14:paraId="36EE6844">
      <w:r>
        <w:rPr>
          <w:rFonts w:ascii="Times New Roman" w:hAnsi="Times New Roman" w:eastAsia="黑体"/>
          <w:b/>
        </w:rPr>
        <w:t>（3）核心步骤与各问证明：</w:t>
      </w:r>
      <w:r>
        <w:rPr>
          <w:rFonts w:ascii="Times New Roman" w:hAnsi="Times New Roman" w:eastAsia="宋体"/>
        </w:rPr>
        <w:t>针对题目 11-1 的 a ~ d 各小问，严格数学推导如下：</w:t>
      </w:r>
    </w:p>
    <w:p w14:paraId="008A0A6A">
      <w:r>
        <w:rPr>
          <w:rFonts w:ascii="Times New Roman" w:hAnsi="Times New Roman" w:eastAsia="黑体"/>
          <w:b/>
        </w:rPr>
        <w:t>a. 证明 Pr{X_i &gt; p} &lt;= 2^(-p)：</w:t>
      </w:r>
      <w:r>
        <w:rPr>
          <w:rFonts w:ascii="Times New Roman" w:hAnsi="Times New Roman" w:eastAsia="宋体"/>
        </w:rPr>
        <w:t>第 i 次插入时，散列表中已有 i - 1 个槽位被占用，剩余 m - (i - 1) 个空槽。事件“X_i &gt; p”等价于第 i 次插入的前 p 次探查全部落入已占用的槽位中。由于采用独立均匀排列散列，前 p 次探查是从 m 个槽位中不放回地均匀随机抽取 p 个槽位，因此：</w:t>
      </w:r>
      <w:r>
        <w:rPr>
          <w:rFonts w:ascii="Times New Roman" w:hAnsi="Times New Roman" w:eastAsia="宋体"/>
        </w:rPr>
        <w:br w:type="textWrapping"/>
      </w:r>
      <w:r>
        <w:rPr>
          <w:rFonts w:ascii="Times New Roman" w:hAnsi="Times New Roman" w:eastAsia="宋体"/>
        </w:rPr>
        <w:t>Pr{X_i &gt; p} = [(i - 1) / m] * [(i - 2) / (m - 1)] * ... * [(i - p) / (m - p + 1)]。</w:t>
      </w:r>
      <w:r>
        <w:rPr>
          <w:rFonts w:ascii="Times New Roman" w:hAnsi="Times New Roman" w:eastAsia="宋体"/>
        </w:rPr>
        <w:br w:type="textWrapping"/>
      </w:r>
      <w:r>
        <w:rPr>
          <w:rFonts w:ascii="Times New Roman" w:hAnsi="Times New Roman" w:eastAsia="宋体"/>
        </w:rPr>
        <w:t>当 p &gt; i - 1 时，上式为 0 &lt;= 2^(-p)；当 1 &lt;= p &lt;= i - 1 时，对于任意 0 &lt;= k &lt; p，由于 i &lt;= n &lt;= m / 2 且 k &gt;= 0，有 (i - 1 - k) / (m - k) &lt;= (i - 1) / m &lt; n / m &lt;= 1/2。将 p 个不超过 1/2 的因子相乘，即得 Pr{X_i &gt; p} &lt;= (1/2)^p = 2^(-p)。</w:t>
      </w:r>
    </w:p>
    <w:p w14:paraId="42FFB123">
      <w:r>
        <w:rPr>
          <w:rFonts w:ascii="Times New Roman" w:hAnsi="Times New Roman" w:eastAsia="黑体"/>
          <w:b/>
        </w:rPr>
        <w:t>b. 证明 Pr{X_i &gt; 2 lg n} = O(1 / n^2)：</w:t>
      </w:r>
      <w:r>
        <w:rPr>
          <w:rFonts w:ascii="Times New Roman" w:hAnsi="Times New Roman" w:eastAsia="宋体"/>
        </w:rPr>
        <w:t>在 a 小题结论中，令 p = floor(2 lg n)（或直接代入实数阈值 2 lg n，由于探查次数 X_i 为整数，X_i &gt; 2 lg n 等价于 X_i &gt; floor(2 lg n)）。直接利用 a 的结论可得：</w:t>
      </w:r>
      <w:r>
        <w:rPr>
          <w:rFonts w:ascii="Times New Roman" w:hAnsi="Times New Roman" w:eastAsia="宋体"/>
        </w:rPr>
        <w:br w:type="textWrapping"/>
      </w:r>
      <w:r>
        <w:rPr>
          <w:rFonts w:ascii="Times New Roman" w:hAnsi="Times New Roman" w:eastAsia="宋体"/>
        </w:rPr>
        <w:t>Pr{X_i &gt; 2 lg n} = Pr{X_i &gt; floor(2 lg n)} &lt;= 2^(-floor(2 lg n)) &lt; 2^(-(2 lg n - 1)) = 2 * 2^(-2 lg n) = 2 / n^2 = O(1 / n^2)。（若直接按连续界代入 2^(-2 lg n) = (2^(lg n))^(-2) = 1 / n^2，同样成立）。</w:t>
      </w:r>
    </w:p>
    <w:p w14:paraId="5C4D283A">
      <w:r>
        <w:rPr>
          <w:rFonts w:ascii="Times New Roman" w:hAnsi="Times New Roman" w:eastAsia="黑体"/>
          <w:b/>
        </w:rPr>
        <w:t>c. 证明 Pr{X &gt; 2 lg n} = O(1 / n)：</w:t>
      </w:r>
      <w:r>
        <w:rPr>
          <w:rFonts w:ascii="Times New Roman" w:hAnsi="Times New Roman" w:eastAsia="宋体"/>
        </w:rPr>
        <w:t>因为 X = max_{1&lt;=i&lt;=n} X_i，事件“X &gt; 2 lg n”发生当且仅当存在至少一个 i in {1, 2, ..., n} 使得“X_i &gt; 2 lg n”。由布尔不等式（Union Bound）及 b 小题结论，有：</w:t>
      </w:r>
      <w:r>
        <w:rPr>
          <w:rFonts w:ascii="Times New Roman" w:hAnsi="Times New Roman" w:eastAsia="宋体"/>
        </w:rPr>
        <w:br w:type="textWrapping"/>
      </w:r>
      <w:r>
        <w:rPr>
          <w:rFonts w:ascii="Times New Roman" w:hAnsi="Times New Roman" w:eastAsia="宋体"/>
        </w:rPr>
        <w:t>Pr{X &gt; 2 lg n} = Pr{U_{i=1}^n (X_i &gt; 2 lg n)} &lt;= sum_{i=1}^n Pr{X_i &gt; 2 lg n} &lt;= n * O(1 / n^2) = O(1 / n)。</w:t>
      </w:r>
    </w:p>
    <w:p w14:paraId="77750DF1">
      <w:r>
        <w:rPr>
          <w:rFonts w:ascii="Times New Roman" w:hAnsi="Times New Roman" w:eastAsia="黑体"/>
          <w:b/>
        </w:rPr>
        <w:t>d. 证明期望长度 E[X] = O(lg n)：</w:t>
      </w:r>
      <w:r>
        <w:rPr>
          <w:rFonts w:ascii="Times New Roman" w:hAnsi="Times New Roman" w:eastAsia="宋体"/>
        </w:rPr>
        <w:t>由于每次插入至多探查 n 次即可遇到空槽（表中最多有 n - 1 个已占用槽位），故 1 &lt;= X &lt;= n。设阈值 k_0 = ceil(2 lg n)，利用全期望公式将 X 按 X &lt;= k_0 与 X &gt; k_0 两部分拆分：</w:t>
      </w:r>
      <w:r>
        <w:rPr>
          <w:rFonts w:ascii="Times New Roman" w:hAnsi="Times New Roman" w:eastAsia="宋体"/>
        </w:rPr>
        <w:br w:type="textWrapping"/>
      </w:r>
      <w:r>
        <w:rPr>
          <w:rFonts w:ascii="Times New Roman" w:hAnsi="Times New Roman" w:eastAsia="宋体"/>
        </w:rPr>
        <w:t>E[X] = sum_{k=1}^n k * Pr{X = k} = sum_{k=1}^{k_0} k * Pr{X = k} + sum_{k=k_0+1}^n k * Pr{X = k}</w:t>
      </w:r>
      <w:r>
        <w:rPr>
          <w:rFonts w:ascii="Times New Roman" w:hAnsi="Times New Roman" w:eastAsia="宋体"/>
        </w:rPr>
        <w:br w:type="textWrapping"/>
      </w:r>
      <w:r>
        <w:rPr>
          <w:rFonts w:ascii="Times New Roman" w:hAnsi="Times New Roman" w:eastAsia="宋体"/>
        </w:rPr>
        <w:t xml:space="preserve">     &lt;= k_0 * Pr{X &lt;= k_0} + n * Pr{X &gt; k_0}</w:t>
      </w:r>
      <w:r>
        <w:rPr>
          <w:rFonts w:ascii="Times New Roman" w:hAnsi="Times New Roman" w:eastAsia="宋体"/>
        </w:rPr>
        <w:br w:type="textWrapping"/>
      </w:r>
      <w:r>
        <w:rPr>
          <w:rFonts w:ascii="Times New Roman" w:hAnsi="Times New Roman" w:eastAsia="宋体"/>
        </w:rPr>
        <w:t xml:space="preserve">     &lt;= ceil(2 lg n) * 1 + n * O(1 / n) = 2 lg n + O(1) = O(lg n)。</w:t>
      </w:r>
      <w:r>
        <w:rPr>
          <w:rFonts w:ascii="Times New Roman" w:hAnsi="Times New Roman" w:eastAsia="宋体"/>
        </w:rPr>
        <w:br w:type="textWrapping"/>
      </w:r>
      <w:r>
        <w:rPr>
          <w:rFonts w:ascii="Times New Roman" w:hAnsi="Times New Roman" w:eastAsia="宋体"/>
        </w:rPr>
        <w:t>由此证得最长探查序列的期望长度为 E[X] = O(lg n)。</w:t>
      </w:r>
    </w:p>
    <w:p w14:paraId="573FB57B">
      <w:pPr>
        <w:pStyle w:val="3"/>
        <w:spacing w:before="200" w:after="80"/>
      </w:pPr>
      <w:r>
        <w:rPr>
          <w:rFonts w:ascii="Times New Roman" w:hAnsi="Times New Roman" w:eastAsia="黑体"/>
          <w:color w:val="1F4E79"/>
        </w:rPr>
        <w:t>二、算法实现</w:t>
      </w:r>
    </w:p>
    <w:p w14:paraId="0C800C12">
      <w:pPr>
        <w:pStyle w:val="4"/>
        <w:spacing w:before="120" w:after="80"/>
      </w:pPr>
      <w:r>
        <w:rPr>
          <w:rFonts w:ascii="Times New Roman" w:hAnsi="Times New Roman" w:eastAsia="黑体"/>
          <w:color w:val="2E75B6"/>
        </w:rPr>
        <w:t>2.1 第 7 题代码实现要点与源码</w:t>
      </w:r>
    </w:p>
    <w:p w14:paraId="71B07B7A">
      <w:r>
        <w:rPr>
          <w:rFonts w:ascii="Times New Roman" w:hAnsi="Times New Roman" w:eastAsia="黑体"/>
          <w:b/>
        </w:rPr>
        <w:t>（1）实现要点与关键函数：</w:t>
      </w:r>
      <w:r>
        <w:rPr>
          <w:rFonts w:ascii="Times New Roman" w:hAnsi="Times New Roman" w:eastAsia="宋体"/>
        </w:rPr>
        <w:t>第 7 题实验程序使用 C++ 实现，通过全局变量 cmpCount 精确统计不同快速排序变体的元素比较次数，并使用 std::chrono::high_resolution_clock 测量运行耗时（ms）。关键函数与模块包括：</w:t>
      </w:r>
    </w:p>
    <w:p w14:paraId="451751F0">
      <w:r>
        <w:rPr>
          <w:rFonts w:ascii="Times New Roman" w:hAnsi="Times New Roman" w:eastAsia="黑体"/>
          <w:b/>
        </w:rPr>
        <w:t>• 数据结构：</w:t>
      </w:r>
      <w:r>
        <w:rPr>
          <w:rFonts w:ascii="Times New Roman" w:hAnsi="Times New Roman" w:eastAsia="宋体"/>
        </w:rPr>
        <w:t>使用 std::vector&lt;int&gt; 存储待排序序列，分别构造规模 N = 4096 的升序序列（asc）、全相等序列（same，值全为 7）和随机打乱序列（rnd）。</w:t>
      </w:r>
    </w:p>
    <w:p w14:paraId="417D5DCC">
      <w:r>
        <w:rPr>
          <w:rFonts w:ascii="Times New Roman" w:hAnsi="Times New Roman" w:eastAsia="黑体"/>
          <w:b/>
        </w:rPr>
        <w:t>• hoarePartition / lomutoPartition：</w:t>
      </w:r>
      <w:r>
        <w:rPr>
          <w:rFonts w:ascii="Times New Roman" w:hAnsi="Times New Roman" w:eastAsia="宋体"/>
        </w:rPr>
        <w:t>实现标准 Hoare 双向划分，选取 a[p] 为枢轴，通过两个 do-while 循环移动 j 和 i 并累计 cmpCount。</w:t>
      </w:r>
    </w:p>
    <w:p w14:paraId="7C84AD1A">
      <w:r>
        <w:rPr>
          <w:rFonts w:ascii="Times New Roman" w:hAnsi="Times New Roman" w:eastAsia="黑体"/>
          <w:b/>
        </w:rPr>
        <w:t>• quickSortHoareFirst / quickSortHoareRandom / quickSortThreeWay：</w:t>
      </w:r>
      <w:r>
        <w:rPr>
          <w:rFonts w:ascii="Times New Roman" w:hAnsi="Times New Roman" w:eastAsia="宋体"/>
        </w:rPr>
        <w:t>分别实现固定首项枢轴的 Hoare 快速排序、随机选取枢轴的 Hoare 快速排序，以及将区间划分为小于、等于、大于枢轴三部分的随机三路快速排序。</w:t>
      </w:r>
    </w:p>
    <w:p w14:paraId="1B9BD236">
      <w:r>
        <w:rPr>
          <w:rFonts w:ascii="Times New Roman" w:hAnsi="Times New Roman" w:eastAsia="黑体"/>
          <w:b/>
        </w:rPr>
        <w:t>• isSorted 与 testOne：</w:t>
      </w:r>
      <w:r>
        <w:rPr>
          <w:rFonts w:ascii="Times New Roman" w:hAnsi="Times New Roman" w:eastAsia="宋体"/>
        </w:rPr>
        <w:t>校验排序结果是否单调非递减（isSorted），并统一格式化输出比较次数、耗时与正确性标志。</w:t>
      </w:r>
    </w:p>
    <w:p w14:paraId="61FF24E3">
      <w:r>
        <w:rPr>
          <w:rFonts w:ascii="Times New Roman" w:hAnsi="Times New Roman" w:eastAsia="黑体"/>
          <w:b/>
        </w:rPr>
        <w:t>（2）第 7 题完整代码：</w:t>
      </w:r>
      <w:r>
        <w:rPr>
          <w:rFonts w:ascii="Times New Roman" w:hAnsi="Times New Roman" w:eastAsia="宋体"/>
        </w:rPr>
        <w:t>以下为第 7 题完整实验代码：</w:t>
      </w:r>
    </w:p>
    <w:tbl>
      <w:tblPr>
        <w:tblStyle w:val="32"/>
        <w:tblW w:w="0" w:type="auto"/>
        <w:jc w:val="center"/>
        <w:tblLayout w:type="autofit"/>
        <w:tblCellMar>
          <w:top w:w="0" w:type="dxa"/>
          <w:left w:w="108" w:type="dxa"/>
          <w:bottom w:w="0" w:type="dxa"/>
          <w:right w:w="108" w:type="dxa"/>
        </w:tblCellMar>
      </w:tblPr>
      <w:tblGrid>
        <w:gridCol w:w="8640"/>
      </w:tblGrid>
      <w:tr w14:paraId="28A7AAE7">
        <w:tblPrEx>
          <w:tblCellMar>
            <w:top w:w="0" w:type="dxa"/>
            <w:left w:w="108" w:type="dxa"/>
            <w:bottom w:w="0" w:type="dxa"/>
            <w:right w:w="108" w:type="dxa"/>
          </w:tblCellMar>
        </w:tblPrEx>
        <w:trPr>
          <w:jc w:val="center"/>
        </w:trPr>
        <w:tc>
          <w:tcPr>
            <w:tcW w:w="8640" w:type="dxa"/>
            <w:shd w:val="clear" w:color="auto" w:fill="F5F7FA"/>
          </w:tcPr>
          <w:p w14:paraId="0A1913C7">
            <w:pPr>
              <w:spacing w:before="40" w:after="40" w:line="276" w:lineRule="auto"/>
            </w:pPr>
            <w:r>
              <w:rPr>
                <w:rFonts w:ascii="Consolas" w:hAnsi="Consolas" w:eastAsia="宋体"/>
                <w:sz w:val="19"/>
              </w:rPr>
              <w:t>#include &lt;bits/stdc++.h&gt;</w:t>
            </w:r>
            <w:r>
              <w:rPr>
                <w:rFonts w:ascii="Consolas" w:hAnsi="Consolas" w:eastAsia="宋体"/>
                <w:sz w:val="19"/>
              </w:rPr>
              <w:br w:type="textWrapping"/>
            </w:r>
            <w:r>
              <w:rPr>
                <w:rFonts w:ascii="Consolas" w:hAnsi="Consolas" w:eastAsia="宋体"/>
                <w:sz w:val="19"/>
              </w:rPr>
              <w:t>using namespace std;</w:t>
            </w:r>
            <w:r>
              <w:rPr>
                <w:rFonts w:ascii="Consolas" w:hAnsi="Consolas" w:eastAsia="宋体"/>
                <w:sz w:val="19"/>
              </w:rPr>
              <w:br w:type="textWrapping"/>
            </w:r>
            <w:r>
              <w:rPr>
                <w:rFonts w:ascii="Consolas" w:hAnsi="Consolas" w:eastAsia="宋体"/>
                <w:sz w:val="19"/>
              </w:rPr>
              <w:t>long long cmpCount = 0;</w:t>
            </w:r>
            <w:r>
              <w:rPr>
                <w:rFonts w:ascii="Consolas" w:hAnsi="Consolas" w:eastAsia="宋体"/>
                <w:sz w:val="19"/>
              </w:rPr>
              <w:br w:type="textWrapping"/>
            </w:r>
            <w:r>
              <w:rPr>
                <w:rFonts w:ascii="Consolas" w:hAnsi="Consolas" w:eastAsia="宋体"/>
                <w:sz w:val="19"/>
              </w:rPr>
              <w:t>// ==================== Hoare 划分 ====================</w:t>
            </w:r>
            <w:r>
              <w:rPr>
                <w:rFonts w:ascii="Consolas" w:hAnsi="Consolas" w:eastAsia="宋体"/>
                <w:sz w:val="19"/>
              </w:rPr>
              <w:br w:type="textWrapping"/>
            </w:r>
            <w:r>
              <w:rPr>
                <w:rFonts w:ascii="Consolas" w:hAnsi="Consolas" w:eastAsia="宋体"/>
                <w:sz w:val="19"/>
              </w:rPr>
              <w:t>int hoarePartition(vector&lt;int&gt;&amp; a, int p, int r) {</w:t>
            </w:r>
            <w:r>
              <w:rPr>
                <w:rFonts w:ascii="Consolas" w:hAnsi="Consolas" w:eastAsia="宋体"/>
                <w:sz w:val="19"/>
              </w:rPr>
              <w:br w:type="textWrapping"/>
            </w:r>
            <w:r>
              <w:rPr>
                <w:rFonts w:ascii="Consolas" w:hAnsi="Consolas" w:eastAsia="宋体"/>
                <w:sz w:val="19"/>
              </w:rPr>
              <w:t xml:space="preserve">    int x = a[p];</w:t>
            </w:r>
            <w:r>
              <w:rPr>
                <w:rFonts w:ascii="Consolas" w:hAnsi="Consolas" w:eastAsia="宋体"/>
                <w:sz w:val="19"/>
              </w:rPr>
              <w:br w:type="textWrapping"/>
            </w:r>
            <w:r>
              <w:rPr>
                <w:rFonts w:ascii="Consolas" w:hAnsi="Consolas" w:eastAsia="宋体"/>
                <w:sz w:val="19"/>
              </w:rPr>
              <w:t xml:space="preserve">    int i = p - 1;</w:t>
            </w:r>
            <w:r>
              <w:rPr>
                <w:rFonts w:ascii="Consolas" w:hAnsi="Consolas" w:eastAsia="宋体"/>
                <w:sz w:val="19"/>
              </w:rPr>
              <w:br w:type="textWrapping"/>
            </w:r>
            <w:r>
              <w:rPr>
                <w:rFonts w:ascii="Consolas" w:hAnsi="Consolas" w:eastAsia="宋体"/>
                <w:sz w:val="19"/>
              </w:rPr>
              <w:t xml:space="preserve">    int j = r + 1;</w:t>
            </w:r>
            <w:r>
              <w:rPr>
                <w:rFonts w:ascii="Consolas" w:hAnsi="Consolas" w:eastAsia="宋体"/>
                <w:sz w:val="19"/>
              </w:rPr>
              <w:br w:type="textWrapping"/>
            </w:r>
            <w:r>
              <w:rPr>
                <w:rFonts w:ascii="Consolas" w:hAnsi="Consolas" w:eastAsia="宋体"/>
                <w:sz w:val="19"/>
              </w:rPr>
              <w:t xml:space="preserve">    while (true) {</w:t>
            </w:r>
            <w:r>
              <w:rPr>
                <w:rFonts w:ascii="Consolas" w:hAnsi="Consolas" w:eastAsia="宋体"/>
                <w:sz w:val="19"/>
              </w:rPr>
              <w:br w:type="textWrapping"/>
            </w:r>
            <w:r>
              <w:rPr>
                <w:rFonts w:ascii="Consolas" w:hAnsi="Consolas" w:eastAsia="宋体"/>
                <w:sz w:val="19"/>
              </w:rPr>
              <w:t xml:space="preserve">        do {</w:t>
            </w:r>
            <w:r>
              <w:rPr>
                <w:rFonts w:ascii="Consolas" w:hAnsi="Consolas" w:eastAsia="宋体"/>
                <w:sz w:val="19"/>
              </w:rPr>
              <w:br w:type="textWrapping"/>
            </w:r>
            <w:r>
              <w:rPr>
                <w:rFonts w:ascii="Consolas" w:hAnsi="Consolas" w:eastAsia="宋体"/>
                <w:sz w:val="19"/>
              </w:rPr>
              <w:t xml:space="preserve">            --j;</w:t>
            </w:r>
            <w:r>
              <w:rPr>
                <w:rFonts w:ascii="Consolas" w:hAnsi="Consolas" w:eastAsia="宋体"/>
                <w:sz w:val="19"/>
              </w:rPr>
              <w:br w:type="textWrapping"/>
            </w:r>
            <w:r>
              <w:rPr>
                <w:rFonts w:ascii="Consolas" w:hAnsi="Consolas" w:eastAsia="宋体"/>
                <w:sz w:val="19"/>
              </w:rPr>
              <w:t xml:space="preserve">            cmpCount++;</w:t>
            </w:r>
            <w:r>
              <w:rPr>
                <w:rFonts w:ascii="Consolas" w:hAnsi="Consolas" w:eastAsia="宋体"/>
                <w:sz w:val="19"/>
              </w:rPr>
              <w:br w:type="textWrapping"/>
            </w:r>
            <w:r>
              <w:rPr>
                <w:rFonts w:ascii="Consolas" w:hAnsi="Consolas" w:eastAsia="宋体"/>
                <w:sz w:val="19"/>
              </w:rPr>
              <w:t xml:space="preserve">        } while (a[j] &gt; x);</w:t>
            </w:r>
            <w:r>
              <w:rPr>
                <w:rFonts w:ascii="Consolas" w:hAnsi="Consolas" w:eastAsia="宋体"/>
                <w:sz w:val="19"/>
              </w:rPr>
              <w:br w:type="textWrapping"/>
            </w:r>
            <w:r>
              <w:rPr>
                <w:rFonts w:ascii="Consolas" w:hAnsi="Consolas" w:eastAsia="宋体"/>
                <w:sz w:val="19"/>
              </w:rPr>
              <w:t xml:space="preserve">        do {</w:t>
            </w:r>
            <w:r>
              <w:rPr>
                <w:rFonts w:ascii="Consolas" w:hAnsi="Consolas" w:eastAsia="宋体"/>
                <w:sz w:val="19"/>
              </w:rPr>
              <w:br w:type="textWrapping"/>
            </w:r>
            <w:r>
              <w:rPr>
                <w:rFonts w:ascii="Consolas" w:hAnsi="Consolas" w:eastAsia="宋体"/>
                <w:sz w:val="19"/>
              </w:rPr>
              <w:t xml:space="preserve">            ++i;</w:t>
            </w:r>
            <w:r>
              <w:rPr>
                <w:rFonts w:ascii="Consolas" w:hAnsi="Consolas" w:eastAsia="宋体"/>
                <w:sz w:val="19"/>
              </w:rPr>
              <w:br w:type="textWrapping"/>
            </w:r>
            <w:r>
              <w:rPr>
                <w:rFonts w:ascii="Consolas" w:hAnsi="Consolas" w:eastAsia="宋体"/>
                <w:sz w:val="19"/>
              </w:rPr>
              <w:t xml:space="preserve">            cmpCount++;</w:t>
            </w:r>
            <w:r>
              <w:rPr>
                <w:rFonts w:ascii="Consolas" w:hAnsi="Consolas" w:eastAsia="宋体"/>
                <w:sz w:val="19"/>
              </w:rPr>
              <w:br w:type="textWrapping"/>
            </w:r>
            <w:r>
              <w:rPr>
                <w:rFonts w:ascii="Consolas" w:hAnsi="Consolas" w:eastAsia="宋体"/>
                <w:sz w:val="19"/>
              </w:rPr>
              <w:t xml:space="preserve">        } while (a[i] &lt; x);</w:t>
            </w:r>
            <w:r>
              <w:rPr>
                <w:rFonts w:ascii="Consolas" w:hAnsi="Consolas" w:eastAsia="宋体"/>
                <w:sz w:val="19"/>
              </w:rPr>
              <w:br w:type="textWrapping"/>
            </w:r>
            <w:r>
              <w:rPr>
                <w:rFonts w:ascii="Consolas" w:hAnsi="Consolas" w:eastAsia="宋体"/>
                <w:sz w:val="19"/>
              </w:rPr>
              <w:t xml:space="preserve">        if (i &gt;= j) return j;</w:t>
            </w:r>
            <w:r>
              <w:rPr>
                <w:rFonts w:ascii="Consolas" w:hAnsi="Consolas" w:eastAsia="宋体"/>
                <w:sz w:val="19"/>
              </w:rPr>
              <w:br w:type="textWrapping"/>
            </w:r>
            <w:r>
              <w:rPr>
                <w:rFonts w:ascii="Consolas" w:hAnsi="Consolas" w:eastAsia="宋体"/>
                <w:sz w:val="19"/>
              </w:rPr>
              <w:t xml:space="preserve">        swap(a[i], a[j]);</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w:t>
            </w:r>
            <w:r>
              <w:rPr>
                <w:rFonts w:ascii="Consolas" w:hAnsi="Consolas" w:eastAsia="宋体"/>
                <w:sz w:val="19"/>
              </w:rPr>
              <w:br w:type="textWrapping"/>
            </w:r>
            <w:r>
              <w:rPr>
                <w:rFonts w:ascii="Consolas" w:hAnsi="Consolas" w:eastAsia="宋体"/>
                <w:sz w:val="19"/>
              </w:rPr>
              <w:t>// ==================== Lomuto 划分 ====================</w:t>
            </w:r>
            <w:r>
              <w:rPr>
                <w:rFonts w:ascii="Consolas" w:hAnsi="Consolas" w:eastAsia="宋体"/>
                <w:sz w:val="19"/>
              </w:rPr>
              <w:br w:type="textWrapping"/>
            </w:r>
            <w:r>
              <w:rPr>
                <w:rFonts w:ascii="Consolas" w:hAnsi="Consolas" w:eastAsia="宋体"/>
                <w:sz w:val="19"/>
              </w:rPr>
              <w:t>int lomutoPartition(vector&lt;int&gt;&amp; a, int p, int r) {</w:t>
            </w:r>
            <w:r>
              <w:rPr>
                <w:rFonts w:ascii="Consolas" w:hAnsi="Consolas" w:eastAsia="宋体"/>
                <w:sz w:val="19"/>
              </w:rPr>
              <w:br w:type="textWrapping"/>
            </w:r>
            <w:r>
              <w:rPr>
                <w:rFonts w:ascii="Consolas" w:hAnsi="Consolas" w:eastAsia="宋体"/>
                <w:sz w:val="19"/>
              </w:rPr>
              <w:t xml:space="preserve">    int x = a[r];</w:t>
            </w:r>
            <w:r>
              <w:rPr>
                <w:rFonts w:ascii="Consolas" w:hAnsi="Consolas" w:eastAsia="宋体"/>
                <w:sz w:val="19"/>
              </w:rPr>
              <w:br w:type="textWrapping"/>
            </w:r>
            <w:r>
              <w:rPr>
                <w:rFonts w:ascii="Consolas" w:hAnsi="Consolas" w:eastAsia="宋体"/>
                <w:sz w:val="19"/>
              </w:rPr>
              <w:t xml:space="preserve">    int i = p - 1;</w:t>
            </w:r>
            <w:r>
              <w:rPr>
                <w:rFonts w:ascii="Consolas" w:hAnsi="Consolas" w:eastAsia="宋体"/>
                <w:sz w:val="19"/>
              </w:rPr>
              <w:br w:type="textWrapping"/>
            </w:r>
            <w:r>
              <w:rPr>
                <w:rFonts w:ascii="Consolas" w:hAnsi="Consolas" w:eastAsia="宋体"/>
                <w:sz w:val="19"/>
              </w:rPr>
              <w:t xml:space="preserve">    for (int j = p; j &lt; r; ++j) {</w:t>
            </w:r>
            <w:r>
              <w:rPr>
                <w:rFonts w:ascii="Consolas" w:hAnsi="Consolas" w:eastAsia="宋体"/>
                <w:sz w:val="19"/>
              </w:rPr>
              <w:br w:type="textWrapping"/>
            </w:r>
            <w:r>
              <w:rPr>
                <w:rFonts w:ascii="Consolas" w:hAnsi="Consolas" w:eastAsia="宋体"/>
                <w:sz w:val="19"/>
              </w:rPr>
              <w:t xml:space="preserve">        cmpCount++;</w:t>
            </w:r>
            <w:r>
              <w:rPr>
                <w:rFonts w:ascii="Consolas" w:hAnsi="Consolas" w:eastAsia="宋体"/>
                <w:sz w:val="19"/>
              </w:rPr>
              <w:br w:type="textWrapping"/>
            </w:r>
            <w:r>
              <w:rPr>
                <w:rFonts w:ascii="Consolas" w:hAnsi="Consolas" w:eastAsia="宋体"/>
                <w:sz w:val="19"/>
              </w:rPr>
              <w:t xml:space="preserve">        if (a[j] &lt;= x) {</w:t>
            </w:r>
            <w:r>
              <w:rPr>
                <w:rFonts w:ascii="Consolas" w:hAnsi="Consolas" w:eastAsia="宋体"/>
                <w:sz w:val="19"/>
              </w:rPr>
              <w:br w:type="textWrapping"/>
            </w:r>
            <w:r>
              <w:rPr>
                <w:rFonts w:ascii="Consolas" w:hAnsi="Consolas" w:eastAsia="宋体"/>
                <w:sz w:val="19"/>
              </w:rPr>
              <w:t xml:space="preserve">            ++i;</w:t>
            </w:r>
            <w:r>
              <w:rPr>
                <w:rFonts w:ascii="Consolas" w:hAnsi="Consolas" w:eastAsia="宋体"/>
                <w:sz w:val="19"/>
              </w:rPr>
              <w:br w:type="textWrapping"/>
            </w:r>
            <w:r>
              <w:rPr>
                <w:rFonts w:ascii="Consolas" w:hAnsi="Consolas" w:eastAsia="宋体"/>
                <w:sz w:val="19"/>
              </w:rPr>
              <w:t xml:space="preserve">            swap(a[i], a[j]);</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swap(a[i + 1], a[r]);</w:t>
            </w:r>
            <w:r>
              <w:rPr>
                <w:rFonts w:ascii="Consolas" w:hAnsi="Consolas" w:eastAsia="宋体"/>
                <w:sz w:val="19"/>
              </w:rPr>
              <w:br w:type="textWrapping"/>
            </w:r>
            <w:r>
              <w:rPr>
                <w:rFonts w:ascii="Consolas" w:hAnsi="Consolas" w:eastAsia="宋体"/>
                <w:sz w:val="19"/>
              </w:rPr>
              <w:t xml:space="preserve">    return i + 1;</w:t>
            </w:r>
            <w:r>
              <w:rPr>
                <w:rFonts w:ascii="Consolas" w:hAnsi="Consolas" w:eastAsia="宋体"/>
                <w:sz w:val="19"/>
              </w:rPr>
              <w:br w:type="textWrapping"/>
            </w:r>
            <w:r>
              <w:rPr>
                <w:rFonts w:ascii="Consolas" w:hAnsi="Consolas" w:eastAsia="宋体"/>
                <w:sz w:val="19"/>
              </w:rPr>
              <w:t>}</w:t>
            </w:r>
            <w:r>
              <w:rPr>
                <w:rFonts w:ascii="Consolas" w:hAnsi="Consolas" w:eastAsia="宋体"/>
                <w:sz w:val="19"/>
              </w:rPr>
              <w:br w:type="textWrapping"/>
            </w:r>
            <w:r>
              <w:rPr>
                <w:rFonts w:ascii="Consolas" w:hAnsi="Consolas" w:eastAsia="宋体"/>
                <w:sz w:val="19"/>
              </w:rPr>
              <w:t>// ==================== 首项 Hoare 快速排序 ====================</w:t>
            </w:r>
            <w:r>
              <w:rPr>
                <w:rFonts w:ascii="Consolas" w:hAnsi="Consolas" w:eastAsia="宋体"/>
                <w:sz w:val="19"/>
              </w:rPr>
              <w:br w:type="textWrapping"/>
            </w:r>
            <w:r>
              <w:rPr>
                <w:rFonts w:ascii="Consolas" w:hAnsi="Consolas" w:eastAsia="宋体"/>
                <w:sz w:val="19"/>
              </w:rPr>
              <w:t>void quickSortHoareFirst(vector&lt;int&gt;&amp; a, int p, int r) {</w:t>
            </w:r>
            <w:r>
              <w:rPr>
                <w:rFonts w:ascii="Consolas" w:hAnsi="Consolas" w:eastAsia="宋体"/>
                <w:sz w:val="19"/>
              </w:rPr>
              <w:br w:type="textWrapping"/>
            </w:r>
            <w:r>
              <w:rPr>
                <w:rFonts w:ascii="Consolas" w:hAnsi="Consolas" w:eastAsia="宋体"/>
                <w:sz w:val="19"/>
              </w:rPr>
              <w:t xml:space="preserve">    if (p &gt;= r) return;</w:t>
            </w:r>
            <w:r>
              <w:rPr>
                <w:rFonts w:ascii="Consolas" w:hAnsi="Consolas" w:eastAsia="宋体"/>
                <w:sz w:val="19"/>
              </w:rPr>
              <w:br w:type="textWrapping"/>
            </w:r>
            <w:r>
              <w:rPr>
                <w:rFonts w:ascii="Consolas" w:hAnsi="Consolas" w:eastAsia="宋体"/>
                <w:sz w:val="19"/>
              </w:rPr>
              <w:t xml:space="preserve">    int j = hoarePartition(a, p, r);</w:t>
            </w:r>
            <w:r>
              <w:rPr>
                <w:rFonts w:ascii="Consolas" w:hAnsi="Consolas" w:eastAsia="宋体"/>
                <w:sz w:val="19"/>
              </w:rPr>
              <w:br w:type="textWrapping"/>
            </w:r>
            <w:r>
              <w:rPr>
                <w:rFonts w:ascii="Consolas" w:hAnsi="Consolas" w:eastAsia="宋体"/>
                <w:sz w:val="19"/>
              </w:rPr>
              <w:t xml:space="preserve">    quickSortHoareFirst(a, p, j);</w:t>
            </w:r>
            <w:r>
              <w:rPr>
                <w:rFonts w:ascii="Consolas" w:hAnsi="Consolas" w:eastAsia="宋体"/>
                <w:sz w:val="19"/>
              </w:rPr>
              <w:br w:type="textWrapping"/>
            </w:r>
            <w:r>
              <w:rPr>
                <w:rFonts w:ascii="Consolas" w:hAnsi="Consolas" w:eastAsia="宋体"/>
                <w:sz w:val="19"/>
              </w:rPr>
              <w:t xml:space="preserve">    quickSortHoareFirst(a, j + 1, r);</w:t>
            </w:r>
            <w:r>
              <w:rPr>
                <w:rFonts w:ascii="Consolas" w:hAnsi="Consolas" w:eastAsia="宋体"/>
                <w:sz w:val="19"/>
              </w:rPr>
              <w:br w:type="textWrapping"/>
            </w:r>
            <w:r>
              <w:rPr>
                <w:rFonts w:ascii="Consolas" w:hAnsi="Consolas" w:eastAsia="宋体"/>
                <w:sz w:val="19"/>
              </w:rPr>
              <w:t>}</w:t>
            </w:r>
            <w:r>
              <w:rPr>
                <w:rFonts w:ascii="Consolas" w:hAnsi="Consolas" w:eastAsia="宋体"/>
                <w:sz w:val="19"/>
              </w:rPr>
              <w:br w:type="textWrapping"/>
            </w:r>
            <w:r>
              <w:rPr>
                <w:rFonts w:ascii="Consolas" w:hAnsi="Consolas" w:eastAsia="宋体"/>
                <w:sz w:val="19"/>
              </w:rPr>
              <w:t>// ==================== 随机 Hoare 快速排序 ====================</w:t>
            </w:r>
            <w:r>
              <w:rPr>
                <w:rFonts w:ascii="Consolas" w:hAnsi="Consolas" w:eastAsia="宋体"/>
                <w:sz w:val="19"/>
              </w:rPr>
              <w:br w:type="textWrapping"/>
            </w:r>
            <w:r>
              <w:rPr>
                <w:rFonts w:ascii="Consolas" w:hAnsi="Consolas" w:eastAsia="宋体"/>
                <w:sz w:val="19"/>
              </w:rPr>
              <w:t>int hoarePartitionRandom(vector&lt;int&gt;&amp; a, int p, int r) {</w:t>
            </w:r>
            <w:r>
              <w:rPr>
                <w:rFonts w:ascii="Consolas" w:hAnsi="Consolas" w:eastAsia="宋体"/>
                <w:sz w:val="19"/>
              </w:rPr>
              <w:br w:type="textWrapping"/>
            </w:r>
            <w:r>
              <w:rPr>
                <w:rFonts w:ascii="Consolas" w:hAnsi="Consolas" w:eastAsia="宋体"/>
                <w:sz w:val="19"/>
              </w:rPr>
              <w:t xml:space="preserve">    int idx = p + rand() % (r - p + 1);</w:t>
            </w:r>
            <w:r>
              <w:rPr>
                <w:rFonts w:ascii="Consolas" w:hAnsi="Consolas" w:eastAsia="宋体"/>
                <w:sz w:val="19"/>
              </w:rPr>
              <w:br w:type="textWrapping"/>
            </w:r>
            <w:r>
              <w:rPr>
                <w:rFonts w:ascii="Consolas" w:hAnsi="Consolas" w:eastAsia="宋体"/>
                <w:sz w:val="19"/>
              </w:rPr>
              <w:t xml:space="preserve">    swap(a[p], a[idx]);</w:t>
            </w:r>
            <w:r>
              <w:rPr>
                <w:rFonts w:ascii="Consolas" w:hAnsi="Consolas" w:eastAsia="宋体"/>
                <w:sz w:val="19"/>
              </w:rPr>
              <w:br w:type="textWrapping"/>
            </w:r>
            <w:r>
              <w:rPr>
                <w:rFonts w:ascii="Consolas" w:hAnsi="Consolas" w:eastAsia="宋体"/>
                <w:sz w:val="19"/>
              </w:rPr>
              <w:t xml:space="preserve">    return hoarePartition(a, p, r);</w:t>
            </w:r>
            <w:r>
              <w:rPr>
                <w:rFonts w:ascii="Consolas" w:hAnsi="Consolas" w:eastAsia="宋体"/>
                <w:sz w:val="19"/>
              </w:rPr>
              <w:br w:type="textWrapping"/>
            </w:r>
            <w:r>
              <w:rPr>
                <w:rFonts w:ascii="Consolas" w:hAnsi="Consolas" w:eastAsia="宋体"/>
                <w:sz w:val="19"/>
              </w:rPr>
              <w:t>}</w:t>
            </w:r>
            <w:r>
              <w:rPr>
                <w:rFonts w:ascii="Consolas" w:hAnsi="Consolas" w:eastAsia="宋体"/>
                <w:sz w:val="19"/>
              </w:rPr>
              <w:br w:type="textWrapping"/>
            </w:r>
            <w:r>
              <w:rPr>
                <w:rFonts w:ascii="Consolas" w:hAnsi="Consolas" w:eastAsia="宋体"/>
                <w:sz w:val="19"/>
              </w:rPr>
              <w:t>void quickSortHoareRandom(vector&lt;int&gt;&amp; a, int p, int r) {</w:t>
            </w:r>
            <w:r>
              <w:rPr>
                <w:rFonts w:ascii="Consolas" w:hAnsi="Consolas" w:eastAsia="宋体"/>
                <w:sz w:val="19"/>
              </w:rPr>
              <w:br w:type="textWrapping"/>
            </w:r>
            <w:r>
              <w:rPr>
                <w:rFonts w:ascii="Consolas" w:hAnsi="Consolas" w:eastAsia="宋体"/>
                <w:sz w:val="19"/>
              </w:rPr>
              <w:t xml:space="preserve">    if (p &gt;= r) return;</w:t>
            </w:r>
            <w:r>
              <w:rPr>
                <w:rFonts w:ascii="Consolas" w:hAnsi="Consolas" w:eastAsia="宋体"/>
                <w:sz w:val="19"/>
              </w:rPr>
              <w:br w:type="textWrapping"/>
            </w:r>
            <w:r>
              <w:rPr>
                <w:rFonts w:ascii="Consolas" w:hAnsi="Consolas" w:eastAsia="宋体"/>
                <w:sz w:val="19"/>
              </w:rPr>
              <w:t xml:space="preserve">    int j = hoarePartitionRandom(a, p, r);</w:t>
            </w:r>
            <w:r>
              <w:rPr>
                <w:rFonts w:ascii="Consolas" w:hAnsi="Consolas" w:eastAsia="宋体"/>
                <w:sz w:val="19"/>
              </w:rPr>
              <w:br w:type="textWrapping"/>
            </w:r>
            <w:r>
              <w:rPr>
                <w:rFonts w:ascii="Consolas" w:hAnsi="Consolas" w:eastAsia="宋体"/>
                <w:sz w:val="19"/>
              </w:rPr>
              <w:t xml:space="preserve">    quickSortHoareRandom(a, p, j);</w:t>
            </w:r>
            <w:r>
              <w:rPr>
                <w:rFonts w:ascii="Consolas" w:hAnsi="Consolas" w:eastAsia="宋体"/>
                <w:sz w:val="19"/>
              </w:rPr>
              <w:br w:type="textWrapping"/>
            </w:r>
            <w:r>
              <w:rPr>
                <w:rFonts w:ascii="Consolas" w:hAnsi="Consolas" w:eastAsia="宋体"/>
                <w:sz w:val="19"/>
              </w:rPr>
              <w:t xml:space="preserve">    quickSortHoareRandom(a, j + 1, r);</w:t>
            </w:r>
            <w:r>
              <w:rPr>
                <w:rFonts w:ascii="Consolas" w:hAnsi="Consolas" w:eastAsia="宋体"/>
                <w:sz w:val="19"/>
              </w:rPr>
              <w:br w:type="textWrapping"/>
            </w:r>
            <w:r>
              <w:rPr>
                <w:rFonts w:ascii="Consolas" w:hAnsi="Consolas" w:eastAsia="宋体"/>
                <w:sz w:val="19"/>
              </w:rPr>
              <w:t>}</w:t>
            </w:r>
            <w:r>
              <w:rPr>
                <w:rFonts w:ascii="Consolas" w:hAnsi="Consolas" w:eastAsia="宋体"/>
                <w:sz w:val="19"/>
              </w:rPr>
              <w:br w:type="textWrapping"/>
            </w:r>
            <w:r>
              <w:rPr>
                <w:rFonts w:ascii="Consolas" w:hAnsi="Consolas" w:eastAsia="宋体"/>
                <w:sz w:val="19"/>
              </w:rPr>
              <w:t>// ==================== 随机三路快速排序 ====================</w:t>
            </w:r>
            <w:r>
              <w:rPr>
                <w:rFonts w:ascii="Consolas" w:hAnsi="Consolas" w:eastAsia="宋体"/>
                <w:sz w:val="19"/>
              </w:rPr>
              <w:br w:type="textWrapping"/>
            </w:r>
            <w:r>
              <w:rPr>
                <w:rFonts w:ascii="Consolas" w:hAnsi="Consolas" w:eastAsia="宋体"/>
                <w:sz w:val="19"/>
              </w:rPr>
              <w:t>void quickSortThreeWay(vector&lt;int&gt;&amp; a, int p, int r) {</w:t>
            </w:r>
            <w:r>
              <w:rPr>
                <w:rFonts w:ascii="Consolas" w:hAnsi="Consolas" w:eastAsia="宋体"/>
                <w:sz w:val="19"/>
              </w:rPr>
              <w:br w:type="textWrapping"/>
            </w:r>
            <w:r>
              <w:rPr>
                <w:rFonts w:ascii="Consolas" w:hAnsi="Consolas" w:eastAsia="宋体"/>
                <w:sz w:val="19"/>
              </w:rPr>
              <w:t xml:space="preserve">    if (p &gt;= r) return;</w:t>
            </w:r>
            <w:r>
              <w:rPr>
                <w:rFonts w:ascii="Consolas" w:hAnsi="Consolas" w:eastAsia="宋体"/>
                <w:sz w:val="19"/>
              </w:rPr>
              <w:br w:type="textWrapping"/>
            </w:r>
            <w:r>
              <w:rPr>
                <w:rFonts w:ascii="Consolas" w:hAnsi="Consolas" w:eastAsia="宋体"/>
                <w:sz w:val="19"/>
              </w:rPr>
              <w:t xml:space="preserve">    int idx = p + rand() % (r - p + 1);</w:t>
            </w:r>
            <w:r>
              <w:rPr>
                <w:rFonts w:ascii="Consolas" w:hAnsi="Consolas" w:eastAsia="宋体"/>
                <w:sz w:val="19"/>
              </w:rPr>
              <w:br w:type="textWrapping"/>
            </w:r>
            <w:r>
              <w:rPr>
                <w:rFonts w:ascii="Consolas" w:hAnsi="Consolas" w:eastAsia="宋体"/>
                <w:sz w:val="19"/>
              </w:rPr>
              <w:t xml:space="preserve">    swap(a[p], a[idx]);</w:t>
            </w:r>
            <w:r>
              <w:rPr>
                <w:rFonts w:ascii="Consolas" w:hAnsi="Consolas" w:eastAsia="宋体"/>
                <w:sz w:val="19"/>
              </w:rPr>
              <w:br w:type="textWrapping"/>
            </w:r>
            <w:r>
              <w:rPr>
                <w:rFonts w:ascii="Consolas" w:hAnsi="Consolas" w:eastAsia="宋体"/>
                <w:sz w:val="19"/>
              </w:rPr>
              <w:t xml:space="preserve">    int pivot = a[p];</w:t>
            </w:r>
            <w:r>
              <w:rPr>
                <w:rFonts w:ascii="Consolas" w:hAnsi="Consolas" w:eastAsia="宋体"/>
                <w:sz w:val="19"/>
              </w:rPr>
              <w:br w:type="textWrapping"/>
            </w:r>
            <w:r>
              <w:rPr>
                <w:rFonts w:ascii="Consolas" w:hAnsi="Consolas" w:eastAsia="宋体"/>
                <w:sz w:val="19"/>
              </w:rPr>
              <w:t xml:space="preserve">    int lt = p;</w:t>
            </w:r>
            <w:r>
              <w:rPr>
                <w:rFonts w:ascii="Consolas" w:hAnsi="Consolas" w:eastAsia="宋体"/>
                <w:sz w:val="19"/>
              </w:rPr>
              <w:br w:type="textWrapping"/>
            </w:r>
            <w:r>
              <w:rPr>
                <w:rFonts w:ascii="Consolas" w:hAnsi="Consolas" w:eastAsia="宋体"/>
                <w:sz w:val="19"/>
              </w:rPr>
              <w:t xml:space="preserve">    int gt = r + 1;</w:t>
            </w:r>
            <w:r>
              <w:rPr>
                <w:rFonts w:ascii="Consolas" w:hAnsi="Consolas" w:eastAsia="宋体"/>
                <w:sz w:val="19"/>
              </w:rPr>
              <w:br w:type="textWrapping"/>
            </w:r>
            <w:r>
              <w:rPr>
                <w:rFonts w:ascii="Consolas" w:hAnsi="Consolas" w:eastAsia="宋体"/>
                <w:sz w:val="19"/>
              </w:rPr>
              <w:t xml:space="preserve">    int i = p;</w:t>
            </w:r>
            <w:r>
              <w:rPr>
                <w:rFonts w:ascii="Consolas" w:hAnsi="Consolas" w:eastAsia="宋体"/>
                <w:sz w:val="19"/>
              </w:rPr>
              <w:br w:type="textWrapping"/>
            </w:r>
            <w:r>
              <w:rPr>
                <w:rFonts w:ascii="Consolas" w:hAnsi="Consolas" w:eastAsia="宋体"/>
                <w:sz w:val="19"/>
              </w:rPr>
              <w:t xml:space="preserve">    while (i &lt; gt) {</w:t>
            </w:r>
            <w:r>
              <w:rPr>
                <w:rFonts w:ascii="Consolas" w:hAnsi="Consolas" w:eastAsia="宋体"/>
                <w:sz w:val="19"/>
              </w:rPr>
              <w:br w:type="textWrapping"/>
            </w:r>
            <w:r>
              <w:rPr>
                <w:rFonts w:ascii="Consolas" w:hAnsi="Consolas" w:eastAsia="宋体"/>
                <w:sz w:val="19"/>
              </w:rPr>
              <w:t xml:space="preserve">        cmpCount++;</w:t>
            </w:r>
            <w:r>
              <w:rPr>
                <w:rFonts w:ascii="Consolas" w:hAnsi="Consolas" w:eastAsia="宋体"/>
                <w:sz w:val="19"/>
              </w:rPr>
              <w:br w:type="textWrapping"/>
            </w:r>
            <w:r>
              <w:rPr>
                <w:rFonts w:ascii="Consolas" w:hAnsi="Consolas" w:eastAsia="宋体"/>
                <w:sz w:val="19"/>
              </w:rPr>
              <w:t xml:space="preserve">        if (a[i] &lt; pivot) {</w:t>
            </w:r>
            <w:r>
              <w:rPr>
                <w:rFonts w:ascii="Consolas" w:hAnsi="Consolas" w:eastAsia="宋体"/>
                <w:sz w:val="19"/>
              </w:rPr>
              <w:br w:type="textWrapping"/>
            </w:r>
            <w:r>
              <w:rPr>
                <w:rFonts w:ascii="Consolas" w:hAnsi="Consolas" w:eastAsia="宋体"/>
                <w:sz w:val="19"/>
              </w:rPr>
              <w:t xml:space="preserve">            swap(a[lt], a[i]);</w:t>
            </w:r>
            <w:r>
              <w:rPr>
                <w:rFonts w:ascii="Consolas" w:hAnsi="Consolas" w:eastAsia="宋体"/>
                <w:sz w:val="19"/>
              </w:rPr>
              <w:br w:type="textWrapping"/>
            </w:r>
            <w:r>
              <w:rPr>
                <w:rFonts w:ascii="Consolas" w:hAnsi="Consolas" w:eastAsia="宋体"/>
                <w:sz w:val="19"/>
              </w:rPr>
              <w:t xml:space="preserve">            ++lt;</w:t>
            </w:r>
            <w:r>
              <w:rPr>
                <w:rFonts w:ascii="Consolas" w:hAnsi="Consolas" w:eastAsia="宋体"/>
                <w:sz w:val="19"/>
              </w:rPr>
              <w:br w:type="textWrapping"/>
            </w:r>
            <w:r>
              <w:rPr>
                <w:rFonts w:ascii="Consolas" w:hAnsi="Consolas" w:eastAsia="宋体"/>
                <w:sz w:val="19"/>
              </w:rPr>
              <w:t xml:space="preserve">            ++i;</w:t>
            </w:r>
            <w:r>
              <w:rPr>
                <w:rFonts w:ascii="Consolas" w:hAnsi="Consolas" w:eastAsia="宋体"/>
                <w:sz w:val="19"/>
              </w:rPr>
              <w:br w:type="textWrapping"/>
            </w:r>
            <w:r>
              <w:rPr>
                <w:rFonts w:ascii="Consolas" w:hAnsi="Consolas" w:eastAsia="宋体"/>
                <w:sz w:val="19"/>
              </w:rPr>
              <w:t xml:space="preserve">        } else if (a[i] &gt; pivot) {</w:t>
            </w:r>
            <w:r>
              <w:rPr>
                <w:rFonts w:ascii="Consolas" w:hAnsi="Consolas" w:eastAsia="宋体"/>
                <w:sz w:val="19"/>
              </w:rPr>
              <w:br w:type="textWrapping"/>
            </w:r>
            <w:r>
              <w:rPr>
                <w:rFonts w:ascii="Consolas" w:hAnsi="Consolas" w:eastAsia="宋体"/>
                <w:sz w:val="19"/>
              </w:rPr>
              <w:t xml:space="preserve">            --gt;</w:t>
            </w:r>
            <w:r>
              <w:rPr>
                <w:rFonts w:ascii="Consolas" w:hAnsi="Consolas" w:eastAsia="宋体"/>
                <w:sz w:val="19"/>
              </w:rPr>
              <w:br w:type="textWrapping"/>
            </w:r>
            <w:r>
              <w:rPr>
                <w:rFonts w:ascii="Consolas" w:hAnsi="Consolas" w:eastAsia="宋体"/>
                <w:sz w:val="19"/>
              </w:rPr>
              <w:t xml:space="preserve">            swap(a[i], a[gt]);</w:t>
            </w:r>
            <w:r>
              <w:rPr>
                <w:rFonts w:ascii="Consolas" w:hAnsi="Consolas" w:eastAsia="宋体"/>
                <w:sz w:val="19"/>
              </w:rPr>
              <w:br w:type="textWrapping"/>
            </w:r>
            <w:r>
              <w:rPr>
                <w:rFonts w:ascii="Consolas" w:hAnsi="Consolas" w:eastAsia="宋体"/>
                <w:sz w:val="19"/>
              </w:rPr>
              <w:t xml:space="preserve">        } else {</w:t>
            </w:r>
            <w:r>
              <w:rPr>
                <w:rFonts w:ascii="Consolas" w:hAnsi="Consolas" w:eastAsia="宋体"/>
                <w:sz w:val="19"/>
              </w:rPr>
              <w:br w:type="textWrapping"/>
            </w:r>
            <w:r>
              <w:rPr>
                <w:rFonts w:ascii="Consolas" w:hAnsi="Consolas" w:eastAsia="宋体"/>
                <w:sz w:val="19"/>
              </w:rPr>
              <w:t xml:space="preserve">            ++i;</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quickSortThreeWay(a, p, lt - 1);</w:t>
            </w:r>
            <w:r>
              <w:rPr>
                <w:rFonts w:ascii="Consolas" w:hAnsi="Consolas" w:eastAsia="宋体"/>
                <w:sz w:val="19"/>
              </w:rPr>
              <w:br w:type="textWrapping"/>
            </w:r>
            <w:r>
              <w:rPr>
                <w:rFonts w:ascii="Consolas" w:hAnsi="Consolas" w:eastAsia="宋体"/>
                <w:sz w:val="19"/>
              </w:rPr>
              <w:t xml:space="preserve">    quickSortThreeWay(a, gt, r);</w:t>
            </w:r>
            <w:r>
              <w:rPr>
                <w:rFonts w:ascii="Consolas" w:hAnsi="Consolas" w:eastAsia="宋体"/>
                <w:sz w:val="19"/>
              </w:rPr>
              <w:br w:type="textWrapping"/>
            </w:r>
            <w:r>
              <w:rPr>
                <w:rFonts w:ascii="Consolas" w:hAnsi="Consolas" w:eastAsia="宋体"/>
                <w:sz w:val="19"/>
              </w:rPr>
              <w:t>}</w:t>
            </w:r>
            <w:r>
              <w:rPr>
                <w:rFonts w:ascii="Consolas" w:hAnsi="Consolas" w:eastAsia="宋体"/>
                <w:sz w:val="19"/>
              </w:rPr>
              <w:br w:type="textWrapping"/>
            </w:r>
            <w:r>
              <w:rPr>
                <w:rFonts w:ascii="Consolas" w:hAnsi="Consolas" w:eastAsia="宋体"/>
                <w:sz w:val="19"/>
              </w:rPr>
              <w:t>// ==================== 检查排序结果 ====================</w:t>
            </w:r>
            <w:r>
              <w:rPr>
                <w:rFonts w:ascii="Consolas" w:hAnsi="Consolas" w:eastAsia="宋体"/>
                <w:sz w:val="19"/>
              </w:rPr>
              <w:br w:type="textWrapping"/>
            </w:r>
            <w:r>
              <w:rPr>
                <w:rFonts w:ascii="Consolas" w:hAnsi="Consolas" w:eastAsia="宋体"/>
                <w:sz w:val="19"/>
              </w:rPr>
              <w:t>bool isSorted(const vector&lt;int&gt;&amp; a) {</w:t>
            </w:r>
            <w:r>
              <w:rPr>
                <w:rFonts w:ascii="Consolas" w:hAnsi="Consolas" w:eastAsia="宋体"/>
                <w:sz w:val="19"/>
              </w:rPr>
              <w:br w:type="textWrapping"/>
            </w:r>
            <w:r>
              <w:rPr>
                <w:rFonts w:ascii="Consolas" w:hAnsi="Consolas" w:eastAsia="宋体"/>
                <w:sz w:val="19"/>
              </w:rPr>
              <w:t xml:space="preserve">    for (size_t i = 1; i &lt; a.size(); ++i) {</w:t>
            </w:r>
            <w:r>
              <w:rPr>
                <w:rFonts w:ascii="Consolas" w:hAnsi="Consolas" w:eastAsia="宋体"/>
                <w:sz w:val="19"/>
              </w:rPr>
              <w:br w:type="textWrapping"/>
            </w:r>
            <w:r>
              <w:rPr>
                <w:rFonts w:ascii="Consolas" w:hAnsi="Consolas" w:eastAsia="宋体"/>
                <w:sz w:val="19"/>
              </w:rPr>
              <w:t xml:space="preserve">        if (a[i - 1] &gt; a[i]) return false;</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return true;</w:t>
            </w:r>
            <w:r>
              <w:rPr>
                <w:rFonts w:ascii="Consolas" w:hAnsi="Consolas" w:eastAsia="宋体"/>
                <w:sz w:val="19"/>
              </w:rPr>
              <w:br w:type="textWrapping"/>
            </w:r>
            <w:r>
              <w:rPr>
                <w:rFonts w:ascii="Consolas" w:hAnsi="Consolas" w:eastAsia="宋体"/>
                <w:sz w:val="19"/>
              </w:rPr>
              <w:t>}</w:t>
            </w:r>
            <w:r>
              <w:rPr>
                <w:rFonts w:ascii="Consolas" w:hAnsi="Consolas" w:eastAsia="宋体"/>
                <w:sz w:val="19"/>
              </w:rPr>
              <w:br w:type="textWrapping"/>
            </w:r>
            <w:r>
              <w:rPr>
                <w:rFonts w:ascii="Consolas" w:hAnsi="Consolas" w:eastAsia="宋体"/>
                <w:sz w:val="19"/>
              </w:rPr>
              <w:t>// ==================== 测试单组输入 ====================</w:t>
            </w:r>
            <w:r>
              <w:rPr>
                <w:rFonts w:ascii="Consolas" w:hAnsi="Consolas" w:eastAsia="宋体"/>
                <w:sz w:val="19"/>
              </w:rPr>
              <w:br w:type="textWrapping"/>
            </w:r>
            <w:r>
              <w:rPr>
                <w:rFonts w:ascii="Consolas" w:hAnsi="Consolas" w:eastAsia="宋体"/>
                <w:sz w:val="19"/>
              </w:rPr>
              <w:t>void testOne(const string&amp; name, vector&lt;int&gt; arr, int type) {</w:t>
            </w:r>
            <w:r>
              <w:rPr>
                <w:rFonts w:ascii="Consolas" w:hAnsi="Consolas" w:eastAsia="宋体"/>
                <w:sz w:val="19"/>
              </w:rPr>
              <w:br w:type="textWrapping"/>
            </w:r>
            <w:r>
              <w:rPr>
                <w:rFonts w:ascii="Consolas" w:hAnsi="Consolas" w:eastAsia="宋体"/>
                <w:sz w:val="19"/>
              </w:rPr>
              <w:t xml:space="preserve">    cmpCount = 0;</w:t>
            </w:r>
            <w:r>
              <w:rPr>
                <w:rFonts w:ascii="Consolas" w:hAnsi="Consolas" w:eastAsia="宋体"/>
                <w:sz w:val="19"/>
              </w:rPr>
              <w:br w:type="textWrapping"/>
            </w:r>
            <w:r>
              <w:rPr>
                <w:rFonts w:ascii="Consolas" w:hAnsi="Consolas" w:eastAsia="宋体"/>
                <w:sz w:val="19"/>
              </w:rPr>
              <w:t xml:space="preserve">    auto start = chrono::high_resolution_clock::now();</w:t>
            </w:r>
            <w:r>
              <w:rPr>
                <w:rFonts w:ascii="Consolas" w:hAnsi="Consolas" w:eastAsia="宋体"/>
                <w:sz w:val="19"/>
              </w:rPr>
              <w:br w:type="textWrapping"/>
            </w:r>
            <w:r>
              <w:rPr>
                <w:rFonts w:ascii="Consolas" w:hAnsi="Consolas" w:eastAsia="宋体"/>
                <w:sz w:val="19"/>
              </w:rPr>
              <w:t xml:space="preserve">    if (type == 0) {</w:t>
            </w:r>
            <w:r>
              <w:rPr>
                <w:rFonts w:ascii="Consolas" w:hAnsi="Consolas" w:eastAsia="宋体"/>
                <w:sz w:val="19"/>
              </w:rPr>
              <w:br w:type="textWrapping"/>
            </w:r>
            <w:r>
              <w:rPr>
                <w:rFonts w:ascii="Consolas" w:hAnsi="Consolas" w:eastAsia="宋体"/>
                <w:sz w:val="19"/>
              </w:rPr>
              <w:t xml:space="preserve">        quickSortHoareFirst(arr, 0, (int)arr.size() - 1);</w:t>
            </w:r>
            <w:r>
              <w:rPr>
                <w:rFonts w:ascii="Consolas" w:hAnsi="Consolas" w:eastAsia="宋体"/>
                <w:sz w:val="19"/>
              </w:rPr>
              <w:br w:type="textWrapping"/>
            </w:r>
            <w:r>
              <w:rPr>
                <w:rFonts w:ascii="Consolas" w:hAnsi="Consolas" w:eastAsia="宋体"/>
                <w:sz w:val="19"/>
              </w:rPr>
              <w:t xml:space="preserve">    } else if (type == 1) {</w:t>
            </w:r>
            <w:r>
              <w:rPr>
                <w:rFonts w:ascii="Consolas" w:hAnsi="Consolas" w:eastAsia="宋体"/>
                <w:sz w:val="19"/>
              </w:rPr>
              <w:br w:type="textWrapping"/>
            </w:r>
            <w:r>
              <w:rPr>
                <w:rFonts w:ascii="Consolas" w:hAnsi="Consolas" w:eastAsia="宋体"/>
                <w:sz w:val="19"/>
              </w:rPr>
              <w:t xml:space="preserve">        quickSortHoareRandom(arr, 0, (int)arr.size() - 1);</w:t>
            </w:r>
            <w:r>
              <w:rPr>
                <w:rFonts w:ascii="Consolas" w:hAnsi="Consolas" w:eastAsia="宋体"/>
                <w:sz w:val="19"/>
              </w:rPr>
              <w:br w:type="textWrapping"/>
            </w:r>
            <w:r>
              <w:rPr>
                <w:rFonts w:ascii="Consolas" w:hAnsi="Consolas" w:eastAsia="宋体"/>
                <w:sz w:val="19"/>
              </w:rPr>
              <w:t xml:space="preserve">    } else {</w:t>
            </w:r>
            <w:r>
              <w:rPr>
                <w:rFonts w:ascii="Consolas" w:hAnsi="Consolas" w:eastAsia="宋体"/>
                <w:sz w:val="19"/>
              </w:rPr>
              <w:br w:type="textWrapping"/>
            </w:r>
            <w:r>
              <w:rPr>
                <w:rFonts w:ascii="Consolas" w:hAnsi="Consolas" w:eastAsia="宋体"/>
                <w:sz w:val="19"/>
              </w:rPr>
              <w:t xml:space="preserve">        quickSortThreeWay(arr, 0, (int)arr.size() - 1);</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auto end = chrono::high_resolution_clock::now();</w:t>
            </w:r>
            <w:r>
              <w:rPr>
                <w:rFonts w:ascii="Consolas" w:hAnsi="Consolas" w:eastAsia="宋体"/>
                <w:sz w:val="19"/>
              </w:rPr>
              <w:br w:type="textWrapping"/>
            </w:r>
            <w:r>
              <w:rPr>
                <w:rFonts w:ascii="Consolas" w:hAnsi="Consolas" w:eastAsia="宋体"/>
                <w:sz w:val="19"/>
              </w:rPr>
              <w:t xml:space="preserve">    double ms = chrono::duration&lt;double, milli&gt;(end - start).count();</w:t>
            </w:r>
            <w:r>
              <w:rPr>
                <w:rFonts w:ascii="Consolas" w:hAnsi="Consolas" w:eastAsia="宋体"/>
                <w:sz w:val="19"/>
              </w:rPr>
              <w:br w:type="textWrapping"/>
            </w:r>
            <w:r>
              <w:rPr>
                <w:rFonts w:ascii="Consolas" w:hAnsi="Consolas" w:eastAsia="宋体"/>
                <w:sz w:val="19"/>
              </w:rPr>
              <w:t xml:space="preserve">    cout &lt;&lt; name &lt;&lt; " | 比较次数=" &lt;&lt; cmpCount</w:t>
            </w:r>
            <w:r>
              <w:rPr>
                <w:rFonts w:ascii="Consolas" w:hAnsi="Consolas" w:eastAsia="宋体"/>
                <w:sz w:val="19"/>
              </w:rPr>
              <w:br w:type="textWrapping"/>
            </w:r>
            <w:r>
              <w:rPr>
                <w:rFonts w:ascii="Consolas" w:hAnsi="Consolas" w:eastAsia="宋体"/>
                <w:sz w:val="19"/>
              </w:rPr>
              <w:t xml:space="preserve">         &lt;&lt; " | 耗时=" &lt;&lt; ms &lt;&lt; " ms"</w:t>
            </w:r>
            <w:r>
              <w:rPr>
                <w:rFonts w:ascii="Consolas" w:hAnsi="Consolas" w:eastAsia="宋体"/>
                <w:sz w:val="19"/>
              </w:rPr>
              <w:br w:type="textWrapping"/>
            </w:r>
            <w:r>
              <w:rPr>
                <w:rFonts w:ascii="Consolas" w:hAnsi="Consolas" w:eastAsia="宋体"/>
                <w:sz w:val="19"/>
              </w:rPr>
              <w:t xml:space="preserve">         &lt;&lt; " | 正确=" &lt;&lt; (isSorted(arr) ? "是" : "否") &lt;&lt; "\n";</w:t>
            </w:r>
            <w:r>
              <w:rPr>
                <w:rFonts w:ascii="Consolas" w:hAnsi="Consolas" w:eastAsia="宋体"/>
                <w:sz w:val="19"/>
              </w:rPr>
              <w:br w:type="textWrapping"/>
            </w:r>
            <w:r>
              <w:rPr>
                <w:rFonts w:ascii="Consolas" w:hAnsi="Consolas" w:eastAsia="宋体"/>
                <w:sz w:val="19"/>
              </w:rPr>
              <w:t>}</w:t>
            </w:r>
            <w:r>
              <w:rPr>
                <w:rFonts w:ascii="Consolas" w:hAnsi="Consolas" w:eastAsia="宋体"/>
                <w:sz w:val="19"/>
              </w:rPr>
              <w:br w:type="textWrapping"/>
            </w:r>
            <w:r>
              <w:rPr>
                <w:rFonts w:ascii="Consolas" w:hAnsi="Consolas" w:eastAsia="宋体"/>
                <w:sz w:val="19"/>
              </w:rPr>
              <w:t>// ==================== 主函数 ====================</w:t>
            </w:r>
            <w:r>
              <w:rPr>
                <w:rFonts w:ascii="Consolas" w:hAnsi="Consolas" w:eastAsia="宋体"/>
                <w:sz w:val="19"/>
              </w:rPr>
              <w:br w:type="textWrapping"/>
            </w:r>
            <w:r>
              <w:rPr>
                <w:rFonts w:ascii="Consolas" w:hAnsi="Consolas" w:eastAsia="宋体"/>
                <w:sz w:val="19"/>
              </w:rPr>
              <w:t>int main() {</w:t>
            </w:r>
            <w:r>
              <w:rPr>
                <w:rFonts w:ascii="Consolas" w:hAnsi="Consolas" w:eastAsia="宋体"/>
                <w:sz w:val="19"/>
              </w:rPr>
              <w:br w:type="textWrapping"/>
            </w:r>
            <w:r>
              <w:rPr>
                <w:rFonts w:ascii="Consolas" w:hAnsi="Consolas" w:eastAsia="宋体"/>
                <w:sz w:val="19"/>
              </w:rPr>
              <w:t xml:space="preserve">    srand(12345);</w:t>
            </w:r>
            <w:r>
              <w:rPr>
                <w:rFonts w:ascii="Consolas" w:hAnsi="Consolas" w:eastAsia="宋体"/>
                <w:sz w:val="19"/>
              </w:rPr>
              <w:br w:type="textWrapping"/>
            </w:r>
            <w:r>
              <w:rPr>
                <w:rFonts w:ascii="Consolas" w:hAnsi="Consolas" w:eastAsia="宋体"/>
                <w:sz w:val="19"/>
              </w:rPr>
              <w:t xml:space="preserve">    const int N = 4096;</w:t>
            </w:r>
            <w:r>
              <w:rPr>
                <w:rFonts w:ascii="Consolas" w:hAnsi="Consolas" w:eastAsia="宋体"/>
                <w:sz w:val="19"/>
              </w:rPr>
              <w:br w:type="textWrapping"/>
            </w:r>
            <w:r>
              <w:rPr>
                <w:rFonts w:ascii="Consolas" w:hAnsi="Consolas" w:eastAsia="宋体"/>
                <w:sz w:val="19"/>
              </w:rPr>
              <w:t xml:space="preserve">    vector&lt;int&gt; asc(N);</w:t>
            </w:r>
            <w:r>
              <w:rPr>
                <w:rFonts w:ascii="Consolas" w:hAnsi="Consolas" w:eastAsia="宋体"/>
                <w:sz w:val="19"/>
              </w:rPr>
              <w:br w:type="textWrapping"/>
            </w:r>
            <w:r>
              <w:rPr>
                <w:rFonts w:ascii="Consolas" w:hAnsi="Consolas" w:eastAsia="宋体"/>
                <w:sz w:val="19"/>
              </w:rPr>
              <w:t xml:space="preserve">    for (int i = 0; i &lt; N; ++i) asc[i] = i + 1;</w:t>
            </w:r>
            <w:r>
              <w:rPr>
                <w:rFonts w:ascii="Consolas" w:hAnsi="Consolas" w:eastAsia="宋体"/>
                <w:sz w:val="19"/>
              </w:rPr>
              <w:br w:type="textWrapping"/>
            </w:r>
            <w:r>
              <w:rPr>
                <w:rFonts w:ascii="Consolas" w:hAnsi="Consolas" w:eastAsia="宋体"/>
                <w:sz w:val="19"/>
              </w:rPr>
              <w:t xml:space="preserve">    vector&lt;int&gt; same(N, 7);</w:t>
            </w:r>
            <w:r>
              <w:rPr>
                <w:rFonts w:ascii="Consolas" w:hAnsi="Consolas" w:eastAsia="宋体"/>
                <w:sz w:val="19"/>
              </w:rPr>
              <w:br w:type="textWrapping"/>
            </w:r>
            <w:r>
              <w:rPr>
                <w:rFonts w:ascii="Consolas" w:hAnsi="Consolas" w:eastAsia="宋体"/>
                <w:sz w:val="19"/>
              </w:rPr>
              <w:t xml:space="preserve">    vector&lt;int&gt; rnd(N);</w:t>
            </w:r>
            <w:r>
              <w:rPr>
                <w:rFonts w:ascii="Consolas" w:hAnsi="Consolas" w:eastAsia="宋体"/>
                <w:sz w:val="19"/>
              </w:rPr>
              <w:br w:type="textWrapping"/>
            </w:r>
            <w:r>
              <w:rPr>
                <w:rFonts w:ascii="Consolas" w:hAnsi="Consolas" w:eastAsia="宋体"/>
                <w:sz w:val="19"/>
              </w:rPr>
              <w:t xml:space="preserve">    for (int i = 0; i &lt; N; ++i) rnd[i] = i + 1;</w:t>
            </w:r>
            <w:r>
              <w:rPr>
                <w:rFonts w:ascii="Consolas" w:hAnsi="Consolas" w:eastAsia="宋体"/>
                <w:sz w:val="19"/>
              </w:rPr>
              <w:br w:type="textWrapping"/>
            </w:r>
            <w:r>
              <w:rPr>
                <w:rFonts w:ascii="Consolas" w:hAnsi="Consolas" w:eastAsia="宋体"/>
                <w:sz w:val="19"/>
              </w:rPr>
              <w:t xml:space="preserve">    random_shuffle(rnd.begin(), rnd.end());</w:t>
            </w:r>
            <w:r>
              <w:rPr>
                <w:rFonts w:ascii="Consolas" w:hAnsi="Consolas" w:eastAsia="宋体"/>
                <w:sz w:val="19"/>
              </w:rPr>
              <w:br w:type="textWrapping"/>
            </w:r>
            <w:r>
              <w:rPr>
                <w:rFonts w:ascii="Consolas" w:hAnsi="Consolas" w:eastAsia="宋体"/>
                <w:sz w:val="19"/>
              </w:rPr>
              <w:t xml:space="preserve">    cout &lt;&lt; "===== 升序输入 =====\n";</w:t>
            </w:r>
            <w:r>
              <w:rPr>
                <w:rFonts w:ascii="Consolas" w:hAnsi="Consolas" w:eastAsia="宋体"/>
                <w:sz w:val="19"/>
              </w:rPr>
              <w:br w:type="textWrapping"/>
            </w:r>
            <w:r>
              <w:rPr>
                <w:rFonts w:ascii="Consolas" w:hAnsi="Consolas" w:eastAsia="宋体"/>
                <w:sz w:val="19"/>
              </w:rPr>
              <w:t xml:space="preserve">    testOne("首项 Hoare", asc, 0);</w:t>
            </w:r>
            <w:r>
              <w:rPr>
                <w:rFonts w:ascii="Consolas" w:hAnsi="Consolas" w:eastAsia="宋体"/>
                <w:sz w:val="19"/>
              </w:rPr>
              <w:br w:type="textWrapping"/>
            </w:r>
            <w:r>
              <w:rPr>
                <w:rFonts w:ascii="Consolas" w:hAnsi="Consolas" w:eastAsia="宋体"/>
                <w:sz w:val="19"/>
              </w:rPr>
              <w:t xml:space="preserve">    testOne("随机 Hoare", asc, 1);</w:t>
            </w:r>
            <w:r>
              <w:rPr>
                <w:rFonts w:ascii="Consolas" w:hAnsi="Consolas" w:eastAsia="宋体"/>
                <w:sz w:val="19"/>
              </w:rPr>
              <w:br w:type="textWrapping"/>
            </w:r>
            <w:r>
              <w:rPr>
                <w:rFonts w:ascii="Consolas" w:hAnsi="Consolas" w:eastAsia="宋体"/>
                <w:sz w:val="19"/>
              </w:rPr>
              <w:t xml:space="preserve">    testOne("随机三路", asc, 2);</w:t>
            </w:r>
            <w:r>
              <w:rPr>
                <w:rFonts w:ascii="Consolas" w:hAnsi="Consolas" w:eastAsia="宋体"/>
                <w:sz w:val="19"/>
              </w:rPr>
              <w:br w:type="textWrapping"/>
            </w:r>
            <w:r>
              <w:rPr>
                <w:rFonts w:ascii="Consolas" w:hAnsi="Consolas" w:eastAsia="宋体"/>
                <w:sz w:val="19"/>
              </w:rPr>
              <w:t xml:space="preserve">    cout &lt;&lt; "\n===== 全相等输入 =====\n";</w:t>
            </w:r>
            <w:r>
              <w:rPr>
                <w:rFonts w:ascii="Consolas" w:hAnsi="Consolas" w:eastAsia="宋体"/>
                <w:sz w:val="19"/>
              </w:rPr>
              <w:br w:type="textWrapping"/>
            </w:r>
            <w:r>
              <w:rPr>
                <w:rFonts w:ascii="Consolas" w:hAnsi="Consolas" w:eastAsia="宋体"/>
                <w:sz w:val="19"/>
              </w:rPr>
              <w:t xml:space="preserve">    testOne("首项 Hoare", same, 0);</w:t>
            </w:r>
            <w:r>
              <w:rPr>
                <w:rFonts w:ascii="Consolas" w:hAnsi="Consolas" w:eastAsia="宋体"/>
                <w:sz w:val="19"/>
              </w:rPr>
              <w:br w:type="textWrapping"/>
            </w:r>
            <w:r>
              <w:rPr>
                <w:rFonts w:ascii="Consolas" w:hAnsi="Consolas" w:eastAsia="宋体"/>
                <w:sz w:val="19"/>
              </w:rPr>
              <w:t xml:space="preserve">    testOne("随机 Hoare", same, 1);</w:t>
            </w:r>
            <w:r>
              <w:rPr>
                <w:rFonts w:ascii="Consolas" w:hAnsi="Consolas" w:eastAsia="宋体"/>
                <w:sz w:val="19"/>
              </w:rPr>
              <w:br w:type="textWrapping"/>
            </w:r>
            <w:r>
              <w:rPr>
                <w:rFonts w:ascii="Consolas" w:hAnsi="Consolas" w:eastAsia="宋体"/>
                <w:sz w:val="19"/>
              </w:rPr>
              <w:t xml:space="preserve">    testOne("随机三路", same, 2);</w:t>
            </w:r>
            <w:r>
              <w:rPr>
                <w:rFonts w:ascii="Consolas" w:hAnsi="Consolas" w:eastAsia="宋体"/>
                <w:sz w:val="19"/>
              </w:rPr>
              <w:br w:type="textWrapping"/>
            </w:r>
            <w:r>
              <w:rPr>
                <w:rFonts w:ascii="Consolas" w:hAnsi="Consolas" w:eastAsia="宋体"/>
                <w:sz w:val="19"/>
              </w:rPr>
              <w:t xml:space="preserve">    cout &lt;&lt; "\n===== 随机输入 =====\n";</w:t>
            </w:r>
            <w:r>
              <w:rPr>
                <w:rFonts w:ascii="Consolas" w:hAnsi="Consolas" w:eastAsia="宋体"/>
                <w:sz w:val="19"/>
              </w:rPr>
              <w:br w:type="textWrapping"/>
            </w:r>
            <w:r>
              <w:rPr>
                <w:rFonts w:ascii="Consolas" w:hAnsi="Consolas" w:eastAsia="宋体"/>
                <w:sz w:val="19"/>
              </w:rPr>
              <w:t xml:space="preserve">    testOne("首项 Hoare", rnd, 0);</w:t>
            </w:r>
            <w:r>
              <w:rPr>
                <w:rFonts w:ascii="Consolas" w:hAnsi="Consolas" w:eastAsia="宋体"/>
                <w:sz w:val="19"/>
              </w:rPr>
              <w:br w:type="textWrapping"/>
            </w:r>
            <w:r>
              <w:rPr>
                <w:rFonts w:ascii="Consolas" w:hAnsi="Consolas" w:eastAsia="宋体"/>
                <w:sz w:val="19"/>
              </w:rPr>
              <w:t xml:space="preserve">    testOne("随机 Hoare", rnd, 1);</w:t>
            </w:r>
            <w:r>
              <w:rPr>
                <w:rFonts w:ascii="Consolas" w:hAnsi="Consolas" w:eastAsia="宋体"/>
                <w:sz w:val="19"/>
              </w:rPr>
              <w:br w:type="textWrapping"/>
            </w:r>
            <w:r>
              <w:rPr>
                <w:rFonts w:ascii="Consolas" w:hAnsi="Consolas" w:eastAsia="宋体"/>
                <w:sz w:val="19"/>
              </w:rPr>
              <w:t xml:space="preserve">    testOne("随机三路", rnd, 2);</w:t>
            </w:r>
            <w:r>
              <w:rPr>
                <w:rFonts w:ascii="Consolas" w:hAnsi="Consolas" w:eastAsia="宋体"/>
                <w:sz w:val="19"/>
              </w:rPr>
              <w:br w:type="textWrapping"/>
            </w:r>
            <w:r>
              <w:rPr>
                <w:rFonts w:ascii="Consolas" w:hAnsi="Consolas" w:eastAsia="宋体"/>
                <w:sz w:val="19"/>
              </w:rPr>
              <w:t xml:space="preserve">    return 0;</w:t>
            </w:r>
            <w:r>
              <w:rPr>
                <w:rFonts w:ascii="Consolas" w:hAnsi="Consolas" w:eastAsia="宋体"/>
                <w:sz w:val="19"/>
              </w:rPr>
              <w:br w:type="textWrapping"/>
            </w:r>
            <w:r>
              <w:rPr>
                <w:rFonts w:ascii="Consolas" w:hAnsi="Consolas" w:eastAsia="宋体"/>
                <w:sz w:val="19"/>
              </w:rPr>
              <w:t>}</w:t>
            </w:r>
          </w:p>
        </w:tc>
      </w:tr>
    </w:tbl>
    <w:p w14:paraId="4E12C364"/>
    <w:p w14:paraId="1A8DD0A7">
      <w:pPr>
        <w:pStyle w:val="4"/>
        <w:spacing w:before="120" w:after="80"/>
      </w:pPr>
      <w:r>
        <w:rPr>
          <w:rFonts w:ascii="Times New Roman" w:hAnsi="Times New Roman" w:eastAsia="黑体"/>
          <w:color w:val="2E75B6"/>
        </w:rPr>
        <w:t>2.2 第 11 题代码实现要点与源码</w:t>
      </w:r>
    </w:p>
    <w:p w14:paraId="1A0A2F5D">
      <w:r>
        <w:rPr>
          <w:rFonts w:ascii="Times New Roman" w:hAnsi="Times New Roman" w:eastAsia="黑体"/>
          <w:b/>
        </w:rPr>
        <w:t>（1）实现要点与关键函数：</w:t>
      </w:r>
      <w:r>
        <w:rPr>
          <w:rFonts w:ascii="Times New Roman" w:hAnsi="Times New Roman" w:eastAsia="宋体"/>
        </w:rPr>
        <w:t>第 11 题实验程序围绕开放寻址散列最长探查界展开三组递进式验证，关键数据结构与函数设计如下：</w:t>
      </w:r>
    </w:p>
    <w:p w14:paraId="5CD51889">
      <w:r>
        <w:rPr>
          <w:rFonts w:ascii="Times New Roman" w:hAnsi="Times New Roman" w:eastAsia="黑体"/>
          <w:b/>
        </w:rPr>
        <w:t>• 数据结构：</w:t>
      </w:r>
      <w:r>
        <w:rPr>
          <w:rFonts w:ascii="Times New Roman" w:hAnsi="Times New Roman" w:eastAsia="宋体"/>
        </w:rPr>
        <w:t>使用 std::vector&lt;int&gt; order(m) 表示长度为 m 的槽位探查排列，使用 std::vector&lt;bool&gt; used(m, false) 记录散列表各槽位的占用状态，采用梅森旋转算法随机数引擎 std::mt19937 生成高质量随机排列。</w:t>
      </w:r>
    </w:p>
    <w:p w14:paraId="3388B493">
      <w:r>
        <w:rPr>
          <w:rFonts w:ascii="Times New Roman" w:hAnsi="Times New Roman" w:eastAsia="黑体"/>
          <w:b/>
        </w:rPr>
        <w:t>• trial(int n, mt19937&amp; rng) 函数：</w:t>
      </w:r>
      <w:r>
        <w:rPr>
          <w:rFonts w:ascii="Times New Roman" w:hAnsi="Times New Roman" w:eastAsia="宋体"/>
        </w:rPr>
        <w:t>在临界装载条件 m = 2n 下，模拟从空表连续插入 n 个元素的完整过程。每次插入通过 std::iota 和 std::shuffle 生成 [0, m-1] 的均匀随机排列，按序探查直至找到未占用槽位，返回单轮 n 次插入的最大探查次数 longest。</w:t>
      </w:r>
    </w:p>
    <w:p w14:paraId="2F152118">
      <w:r>
        <w:rPr>
          <w:rFonts w:ascii="Times New Roman" w:hAnsi="Times New Roman" w:eastAsia="黑体"/>
          <w:b/>
        </w:rPr>
        <w:t>• 三重验证主流程（main）：</w:t>
      </w:r>
      <w:r>
        <w:rPr>
          <w:rFonts w:ascii="Times New Roman" w:hAnsi="Times New Roman" w:eastAsia="宋体"/>
        </w:rPr>
        <w:t>第一部分通过 std::next_permutation 穷举 m = 8、已占用 3 个槽位（i = 4）时的全部 8! = 40320 种排列，精确统计探查次数 &gt; p 的排列数；第二部分利用动态递推公式精确计算 m = 2..128、所有 n &lt;= m/2 下 Pr{X_i &gt; p} 与并集界，检验是否严格小于等于 2^(-p) 和 2/n；第三部分对 n in {16, 64, 256} 各进行 2000 轮蒙特卡洛模拟，统计平均最大探查次数与超出 2 lg n 阈值的频数。</w:t>
      </w:r>
    </w:p>
    <w:p w14:paraId="17B44077">
      <w:r>
        <w:rPr>
          <w:rFonts w:ascii="Times New Roman" w:hAnsi="Times New Roman" w:eastAsia="黑体"/>
          <w:b/>
        </w:rPr>
        <w:t>（2）第 11 题完整代码：</w:t>
      </w:r>
      <w:r>
        <w:rPr>
          <w:rFonts w:ascii="Times New Roman" w:hAnsi="Times New Roman" w:eastAsia="宋体"/>
        </w:rPr>
        <w:t>以下为第 11 题完整实验代码：</w:t>
      </w:r>
    </w:p>
    <w:tbl>
      <w:tblPr>
        <w:tblStyle w:val="32"/>
        <w:tblW w:w="0" w:type="auto"/>
        <w:jc w:val="center"/>
        <w:tblLayout w:type="autofit"/>
        <w:tblCellMar>
          <w:top w:w="0" w:type="dxa"/>
          <w:left w:w="108" w:type="dxa"/>
          <w:bottom w:w="0" w:type="dxa"/>
          <w:right w:w="108" w:type="dxa"/>
        </w:tblCellMar>
      </w:tblPr>
      <w:tblGrid>
        <w:gridCol w:w="8640"/>
      </w:tblGrid>
      <w:tr w14:paraId="6459C0FF">
        <w:tblPrEx>
          <w:tblCellMar>
            <w:top w:w="0" w:type="dxa"/>
            <w:left w:w="108" w:type="dxa"/>
            <w:bottom w:w="0" w:type="dxa"/>
            <w:right w:w="108" w:type="dxa"/>
          </w:tblCellMar>
        </w:tblPrEx>
        <w:trPr>
          <w:jc w:val="center"/>
        </w:trPr>
        <w:tc>
          <w:tcPr>
            <w:tcW w:w="8640" w:type="dxa"/>
            <w:shd w:val="clear" w:color="auto" w:fill="F5F7FA"/>
          </w:tcPr>
          <w:p w14:paraId="5776DBF8">
            <w:pPr>
              <w:spacing w:before="40" w:after="40" w:line="276" w:lineRule="auto"/>
            </w:pPr>
            <w:r>
              <w:rPr>
                <w:rFonts w:ascii="Consolas" w:hAnsi="Consolas" w:eastAsia="宋体"/>
                <w:sz w:val="19"/>
              </w:rPr>
              <w:t>#include &lt;bits/stdc++.h&gt;</w:t>
            </w:r>
            <w:r>
              <w:rPr>
                <w:rFonts w:ascii="Consolas" w:hAnsi="Consolas" w:eastAsia="宋体"/>
                <w:sz w:val="19"/>
              </w:rPr>
              <w:br w:type="textWrapping"/>
            </w:r>
            <w:r>
              <w:rPr>
                <w:rFonts w:ascii="Consolas" w:hAnsi="Consolas" w:eastAsia="宋体"/>
                <w:sz w:val="19"/>
              </w:rPr>
              <w:t>using namespace std;</w:t>
            </w:r>
            <w:r>
              <w:rPr>
                <w:rFonts w:ascii="Consolas" w:hAnsi="Consolas" w:eastAsia="宋体"/>
                <w:sz w:val="19"/>
              </w:rPr>
              <w:br w:type="textWrapping"/>
            </w:r>
            <w:r>
              <w:rPr>
                <w:rFonts w:ascii="Consolas" w:hAnsi="Consolas" w:eastAsia="宋体"/>
                <w:sz w:val="19"/>
              </w:rPr>
              <w:t>// ============================================================</w:t>
            </w:r>
            <w:r>
              <w:rPr>
                <w:rFonts w:ascii="Consolas" w:hAnsi="Consolas" w:eastAsia="宋体"/>
                <w:sz w:val="19"/>
              </w:rPr>
              <w:br w:type="textWrapping"/>
            </w:r>
            <w:r>
              <w:rPr>
                <w:rFonts w:ascii="Consolas" w:hAnsi="Consolas" w:eastAsia="宋体"/>
                <w:sz w:val="19"/>
              </w:rPr>
              <w:t>// 模拟一轮：从空表开始插入 n 个元素，返回这一轮最大的探查次数</w:t>
            </w:r>
            <w:r>
              <w:rPr>
                <w:rFonts w:ascii="Consolas" w:hAnsi="Consolas" w:eastAsia="宋体"/>
                <w:sz w:val="19"/>
              </w:rPr>
              <w:br w:type="textWrapping"/>
            </w:r>
            <w:r>
              <w:rPr>
                <w:rFonts w:ascii="Consolas" w:hAnsi="Consolas" w:eastAsia="宋体"/>
                <w:sz w:val="19"/>
              </w:rPr>
              <w:t>// ============================================================</w:t>
            </w:r>
            <w:r>
              <w:rPr>
                <w:rFonts w:ascii="Consolas" w:hAnsi="Consolas" w:eastAsia="宋体"/>
                <w:sz w:val="19"/>
              </w:rPr>
              <w:br w:type="textWrapping"/>
            </w:r>
            <w:r>
              <w:rPr>
                <w:rFonts w:ascii="Consolas" w:hAnsi="Consolas" w:eastAsia="宋体"/>
                <w:sz w:val="19"/>
              </w:rPr>
              <w:t>int trial(int n, mt19937&amp; rng) {</w:t>
            </w:r>
            <w:r>
              <w:rPr>
                <w:rFonts w:ascii="Consolas" w:hAnsi="Consolas" w:eastAsia="宋体"/>
                <w:sz w:val="19"/>
              </w:rPr>
              <w:br w:type="textWrapping"/>
            </w:r>
            <w:r>
              <w:rPr>
                <w:rFonts w:ascii="Consolas" w:hAnsi="Consolas" w:eastAsia="宋体"/>
                <w:sz w:val="19"/>
              </w:rPr>
              <w:t xml:space="preserve">    int m = 2 * n;                 // 题目条件 n &lt;= m/2，取临界 m = 2n</w:t>
            </w:r>
            <w:r>
              <w:rPr>
                <w:rFonts w:ascii="Consolas" w:hAnsi="Consolas" w:eastAsia="宋体"/>
                <w:sz w:val="19"/>
              </w:rPr>
              <w:br w:type="textWrapping"/>
            </w:r>
            <w:r>
              <w:rPr>
                <w:rFonts w:ascii="Consolas" w:hAnsi="Consolas" w:eastAsia="宋体"/>
                <w:sz w:val="19"/>
              </w:rPr>
              <w:t xml:space="preserve">    int longest = 0;</w:t>
            </w:r>
            <w:r>
              <w:rPr>
                <w:rFonts w:ascii="Consolas" w:hAnsi="Consolas" w:eastAsia="宋体"/>
                <w:sz w:val="19"/>
              </w:rPr>
              <w:br w:type="textWrapping"/>
            </w:r>
            <w:r>
              <w:rPr>
                <w:rFonts w:ascii="Consolas" w:hAnsi="Consolas" w:eastAsia="宋体"/>
                <w:sz w:val="19"/>
              </w:rPr>
              <w:t xml:space="preserve">    vector&lt;int&gt; order(m);</w:t>
            </w:r>
            <w:r>
              <w:rPr>
                <w:rFonts w:ascii="Consolas" w:hAnsi="Consolas" w:eastAsia="宋体"/>
                <w:sz w:val="19"/>
              </w:rPr>
              <w:br w:type="textWrapping"/>
            </w:r>
            <w:r>
              <w:rPr>
                <w:rFonts w:ascii="Consolas" w:hAnsi="Consolas" w:eastAsia="宋体"/>
                <w:sz w:val="19"/>
              </w:rPr>
              <w:t xml:space="preserve">    vector&lt;bool&gt; used(m, false);</w:t>
            </w:r>
            <w:r>
              <w:rPr>
                <w:rFonts w:ascii="Consolas" w:hAnsi="Consolas" w:eastAsia="宋体"/>
                <w:sz w:val="19"/>
              </w:rPr>
              <w:br w:type="textWrapping"/>
            </w:r>
            <w:r>
              <w:rPr>
                <w:rFonts w:ascii="Consolas" w:hAnsi="Consolas" w:eastAsia="宋体"/>
                <w:sz w:val="19"/>
              </w:rPr>
              <w:t xml:space="preserve">    for (int i = 0; i &lt; n; ++i) {</w:t>
            </w:r>
            <w:r>
              <w:rPr>
                <w:rFonts w:ascii="Consolas" w:hAnsi="Consolas" w:eastAsia="宋体"/>
                <w:sz w:val="19"/>
              </w:rPr>
              <w:br w:type="textWrapping"/>
            </w:r>
            <w:r>
              <w:rPr>
                <w:rFonts w:ascii="Consolas" w:hAnsi="Consolas" w:eastAsia="宋体"/>
                <w:sz w:val="19"/>
              </w:rPr>
              <w:t xml:space="preserve">        // 生成 0 到 m-1 的随机排列，模拟独立均匀排列散列</w:t>
            </w:r>
            <w:r>
              <w:rPr>
                <w:rFonts w:ascii="Consolas" w:hAnsi="Consolas" w:eastAsia="宋体"/>
                <w:sz w:val="19"/>
              </w:rPr>
              <w:br w:type="textWrapping"/>
            </w:r>
            <w:r>
              <w:rPr>
                <w:rFonts w:ascii="Consolas" w:hAnsi="Consolas" w:eastAsia="宋体"/>
                <w:sz w:val="19"/>
              </w:rPr>
              <w:t xml:space="preserve">        iota(order.begin(), order.end(), 0);</w:t>
            </w:r>
            <w:r>
              <w:rPr>
                <w:rFonts w:ascii="Consolas" w:hAnsi="Consolas" w:eastAsia="宋体"/>
                <w:sz w:val="19"/>
              </w:rPr>
              <w:br w:type="textWrapping"/>
            </w:r>
            <w:r>
              <w:rPr>
                <w:rFonts w:ascii="Consolas" w:hAnsi="Consolas" w:eastAsia="宋体"/>
                <w:sz w:val="19"/>
              </w:rPr>
              <w:t xml:space="preserve">        shuffle(order.begin(), order.end(), rng);</w:t>
            </w:r>
            <w:r>
              <w:rPr>
                <w:rFonts w:ascii="Consolas" w:hAnsi="Consolas" w:eastAsia="宋体"/>
                <w:sz w:val="19"/>
              </w:rPr>
              <w:br w:type="textWrapping"/>
            </w:r>
            <w:r>
              <w:rPr>
                <w:rFonts w:ascii="Consolas" w:hAnsi="Consolas" w:eastAsia="宋体"/>
                <w:sz w:val="19"/>
              </w:rPr>
              <w:t xml:space="preserve">        int probes = 0;</w:t>
            </w:r>
            <w:r>
              <w:rPr>
                <w:rFonts w:ascii="Consolas" w:hAnsi="Consolas" w:eastAsia="宋体"/>
                <w:sz w:val="19"/>
              </w:rPr>
              <w:br w:type="textWrapping"/>
            </w:r>
            <w:r>
              <w:rPr>
                <w:rFonts w:ascii="Consolas" w:hAnsi="Consolas" w:eastAsia="宋体"/>
                <w:sz w:val="19"/>
              </w:rPr>
              <w:t xml:space="preserve">        for (int slot : order) {</w:t>
            </w:r>
            <w:r>
              <w:rPr>
                <w:rFonts w:ascii="Consolas" w:hAnsi="Consolas" w:eastAsia="宋体"/>
                <w:sz w:val="19"/>
              </w:rPr>
              <w:br w:type="textWrapping"/>
            </w:r>
            <w:r>
              <w:rPr>
                <w:rFonts w:ascii="Consolas" w:hAnsi="Consolas" w:eastAsia="宋体"/>
                <w:sz w:val="19"/>
              </w:rPr>
              <w:t xml:space="preserve">            ++probes;</w:t>
            </w:r>
            <w:r>
              <w:rPr>
                <w:rFonts w:ascii="Consolas" w:hAnsi="Consolas" w:eastAsia="宋体"/>
                <w:sz w:val="19"/>
              </w:rPr>
              <w:br w:type="textWrapping"/>
            </w:r>
            <w:r>
              <w:rPr>
                <w:rFonts w:ascii="Consolas" w:hAnsi="Consolas" w:eastAsia="宋体"/>
                <w:sz w:val="19"/>
              </w:rPr>
              <w:t xml:space="preserve">            if (!used[slot]) {</w:t>
            </w:r>
            <w:r>
              <w:rPr>
                <w:rFonts w:ascii="Consolas" w:hAnsi="Consolas" w:eastAsia="宋体"/>
                <w:sz w:val="19"/>
              </w:rPr>
              <w:br w:type="textWrapping"/>
            </w:r>
            <w:r>
              <w:rPr>
                <w:rFonts w:ascii="Consolas" w:hAnsi="Consolas" w:eastAsia="宋体"/>
                <w:sz w:val="19"/>
              </w:rPr>
              <w:t xml:space="preserve">                used[slot] = true;</w:t>
            </w:r>
            <w:r>
              <w:rPr>
                <w:rFonts w:ascii="Consolas" w:hAnsi="Consolas" w:eastAsia="宋体"/>
                <w:sz w:val="19"/>
              </w:rPr>
              <w:br w:type="textWrapping"/>
            </w:r>
            <w:r>
              <w:rPr>
                <w:rFonts w:ascii="Consolas" w:hAnsi="Consolas" w:eastAsia="宋体"/>
                <w:sz w:val="19"/>
              </w:rPr>
              <w:t xml:space="preserve">                break;</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longest = max(longest, probes);</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return longest;</w:t>
            </w:r>
            <w:r>
              <w:rPr>
                <w:rFonts w:ascii="Consolas" w:hAnsi="Consolas" w:eastAsia="宋体"/>
                <w:sz w:val="19"/>
              </w:rPr>
              <w:br w:type="textWrapping"/>
            </w:r>
            <w:r>
              <w:rPr>
                <w:rFonts w:ascii="Consolas" w:hAnsi="Consolas" w:eastAsia="宋体"/>
                <w:sz w:val="19"/>
              </w:rPr>
              <w:t>}</w:t>
            </w:r>
            <w:r>
              <w:rPr>
                <w:rFonts w:ascii="Consolas" w:hAnsi="Consolas" w:eastAsia="宋体"/>
                <w:sz w:val="19"/>
              </w:rPr>
              <w:br w:type="textWrapping"/>
            </w:r>
            <w:r>
              <w:rPr>
                <w:rFonts w:ascii="Consolas" w:hAnsi="Consolas" w:eastAsia="宋体"/>
                <w:sz w:val="19"/>
              </w:rPr>
              <w:t>int main() {</w:t>
            </w:r>
            <w:r>
              <w:rPr>
                <w:rFonts w:ascii="Consolas" w:hAnsi="Consolas" w:eastAsia="宋体"/>
                <w:sz w:val="19"/>
              </w:rPr>
              <w:br w:type="textWrapping"/>
            </w:r>
            <w:r>
              <w:rPr>
                <w:rFonts w:ascii="Consolas" w:hAnsi="Consolas" w:eastAsia="宋体"/>
                <w:sz w:val="19"/>
              </w:rPr>
              <w:t xml:space="preserve">    // ========== 验证一：穷举 8! 排列，检查尾概率 ==========</w:t>
            </w:r>
            <w:r>
              <w:rPr>
                <w:rFonts w:ascii="Consolas" w:hAnsi="Consolas" w:eastAsia="宋体"/>
                <w:sz w:val="19"/>
              </w:rPr>
              <w:br w:type="textWrapping"/>
            </w:r>
            <w:r>
              <w:rPr>
                <w:rFonts w:ascii="Consolas" w:hAnsi="Consolas" w:eastAsia="宋体"/>
                <w:sz w:val="19"/>
              </w:rPr>
              <w:t xml:space="preserve">    vector&lt;int&gt; order(8);</w:t>
            </w:r>
            <w:r>
              <w:rPr>
                <w:rFonts w:ascii="Consolas" w:hAnsi="Consolas" w:eastAsia="宋体"/>
                <w:sz w:val="19"/>
              </w:rPr>
              <w:br w:type="textWrapping"/>
            </w:r>
            <w:r>
              <w:rPr>
                <w:rFonts w:ascii="Consolas" w:hAnsi="Consolas" w:eastAsia="宋体"/>
                <w:sz w:val="19"/>
              </w:rPr>
              <w:t xml:space="preserve">    iota(order.begin(), order.end(), 0);</w:t>
            </w:r>
            <w:r>
              <w:rPr>
                <w:rFonts w:ascii="Consolas" w:hAnsi="Consolas" w:eastAsia="宋体"/>
                <w:sz w:val="19"/>
              </w:rPr>
              <w:br w:type="textWrapping"/>
            </w:r>
            <w:r>
              <w:rPr>
                <w:rFonts w:ascii="Consolas" w:hAnsi="Consolas" w:eastAsia="宋体"/>
                <w:sz w:val="19"/>
              </w:rPr>
              <w:t xml:space="preserve">    long total = 0;</w:t>
            </w:r>
            <w:r>
              <w:rPr>
                <w:rFonts w:ascii="Consolas" w:hAnsi="Consolas" w:eastAsia="宋体"/>
                <w:sz w:val="19"/>
              </w:rPr>
              <w:br w:type="textWrapping"/>
            </w:r>
            <w:r>
              <w:rPr>
                <w:rFonts w:ascii="Consolas" w:hAnsi="Consolas" w:eastAsia="宋体"/>
                <w:sz w:val="19"/>
              </w:rPr>
              <w:t xml:space="preserve">    long tail[5] = {};</w:t>
            </w:r>
            <w:r>
              <w:rPr>
                <w:rFonts w:ascii="Consolas" w:hAnsi="Consolas" w:eastAsia="宋体"/>
                <w:sz w:val="19"/>
              </w:rPr>
              <w:br w:type="textWrapping"/>
            </w:r>
            <w:r>
              <w:rPr>
                <w:rFonts w:ascii="Consolas" w:hAnsi="Consolas" w:eastAsia="宋体"/>
                <w:sz w:val="19"/>
              </w:rPr>
              <w:t xml:space="preserve">    do {</w:t>
            </w:r>
            <w:r>
              <w:rPr>
                <w:rFonts w:ascii="Consolas" w:hAnsi="Consolas" w:eastAsia="宋体"/>
                <w:sz w:val="19"/>
              </w:rPr>
              <w:br w:type="textWrapping"/>
            </w:r>
            <w:r>
              <w:rPr>
                <w:rFonts w:ascii="Consolas" w:hAnsi="Consolas" w:eastAsia="宋体"/>
                <w:sz w:val="19"/>
              </w:rPr>
              <w:t xml:space="preserve">        int probes = 0;</w:t>
            </w:r>
            <w:r>
              <w:rPr>
                <w:rFonts w:ascii="Consolas" w:hAnsi="Consolas" w:eastAsia="宋体"/>
                <w:sz w:val="19"/>
              </w:rPr>
              <w:br w:type="textWrapping"/>
            </w:r>
            <w:r>
              <w:rPr>
                <w:rFonts w:ascii="Consolas" w:hAnsi="Consolas" w:eastAsia="宋体"/>
                <w:sz w:val="19"/>
              </w:rPr>
              <w:t xml:space="preserve">        for (int slot : order) {</w:t>
            </w:r>
            <w:r>
              <w:rPr>
                <w:rFonts w:ascii="Consolas" w:hAnsi="Consolas" w:eastAsia="宋体"/>
                <w:sz w:val="19"/>
              </w:rPr>
              <w:br w:type="textWrapping"/>
            </w:r>
            <w:r>
              <w:rPr>
                <w:rFonts w:ascii="Consolas" w:hAnsi="Consolas" w:eastAsia="宋体"/>
                <w:sz w:val="19"/>
              </w:rPr>
              <w:t xml:space="preserve">            ++probes;</w:t>
            </w:r>
            <w:r>
              <w:rPr>
                <w:rFonts w:ascii="Consolas" w:hAnsi="Consolas" w:eastAsia="宋体"/>
                <w:sz w:val="19"/>
              </w:rPr>
              <w:br w:type="textWrapping"/>
            </w:r>
            <w:r>
              <w:rPr>
                <w:rFonts w:ascii="Consolas" w:hAnsi="Consolas" w:eastAsia="宋体"/>
                <w:sz w:val="19"/>
              </w:rPr>
              <w:t xml:space="preserve">            if (slot &gt;= 3) break;   // 槽位 0、1、2 已占用，遇到 &gt;=3 就是空槽</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for (int p = 0; p &lt;= 4; ++p)</w:t>
            </w:r>
            <w:r>
              <w:rPr>
                <w:rFonts w:ascii="Consolas" w:hAnsi="Consolas" w:eastAsia="宋体"/>
                <w:sz w:val="19"/>
              </w:rPr>
              <w:br w:type="textWrapping"/>
            </w:r>
            <w:r>
              <w:rPr>
                <w:rFonts w:ascii="Consolas" w:hAnsi="Consolas" w:eastAsia="宋体"/>
                <w:sz w:val="19"/>
              </w:rPr>
              <w:t xml:space="preserve">            tail[p] += (probes &gt; p);</w:t>
            </w:r>
            <w:r>
              <w:rPr>
                <w:rFonts w:ascii="Consolas" w:hAnsi="Consolas" w:eastAsia="宋体"/>
                <w:sz w:val="19"/>
              </w:rPr>
              <w:br w:type="textWrapping"/>
            </w:r>
            <w:r>
              <w:rPr>
                <w:rFonts w:ascii="Consolas" w:hAnsi="Consolas" w:eastAsia="宋体"/>
                <w:sz w:val="19"/>
              </w:rPr>
              <w:t xml:space="preserve">        ++total;</w:t>
            </w:r>
            <w:r>
              <w:rPr>
                <w:rFonts w:ascii="Consolas" w:hAnsi="Consolas" w:eastAsia="宋体"/>
                <w:sz w:val="19"/>
              </w:rPr>
              <w:br w:type="textWrapping"/>
            </w:r>
            <w:r>
              <w:rPr>
                <w:rFonts w:ascii="Consolas" w:hAnsi="Consolas" w:eastAsia="宋体"/>
                <w:sz w:val="19"/>
              </w:rPr>
              <w:t xml:space="preserve">    } while (next_permutation(order.begin(), order.end()));</w:t>
            </w:r>
            <w:r>
              <w:rPr>
                <w:rFonts w:ascii="Consolas" w:hAnsi="Consolas" w:eastAsia="宋体"/>
                <w:sz w:val="19"/>
              </w:rPr>
              <w:br w:type="textWrapping"/>
            </w:r>
            <w:r>
              <w:rPr>
                <w:rFonts w:ascii="Consolas" w:hAnsi="Consolas" w:eastAsia="宋体"/>
                <w:sz w:val="19"/>
              </w:rPr>
              <w:t xml:space="preserve">    cout &lt;&lt; "===== 验证一：穷举 8! 排列 =====\n";</w:t>
            </w:r>
            <w:r>
              <w:rPr>
                <w:rFonts w:ascii="Consolas" w:hAnsi="Consolas" w:eastAsia="宋体"/>
                <w:sz w:val="19"/>
              </w:rPr>
              <w:br w:type="textWrapping"/>
            </w:r>
            <w:r>
              <w:rPr>
                <w:rFonts w:ascii="Consolas" w:hAnsi="Consolas" w:eastAsia="宋体"/>
                <w:sz w:val="19"/>
              </w:rPr>
              <w:t xml:space="preserve">    cout &lt;&lt; "总排列数 = " &lt;&lt; total &lt;&lt; "\n";</w:t>
            </w:r>
            <w:r>
              <w:rPr>
                <w:rFonts w:ascii="Consolas" w:hAnsi="Consolas" w:eastAsia="宋体"/>
                <w:sz w:val="19"/>
              </w:rPr>
              <w:br w:type="textWrapping"/>
            </w:r>
            <w:r>
              <w:rPr>
                <w:rFonts w:ascii="Consolas" w:hAnsi="Consolas" w:eastAsia="宋体"/>
                <w:sz w:val="19"/>
              </w:rPr>
              <w:t xml:space="preserve">    cout &lt;&lt; "探查次数 &gt; 1 的排列数 = " &lt;&lt; tail[1] &lt;&lt; "\n";</w:t>
            </w:r>
            <w:r>
              <w:rPr>
                <w:rFonts w:ascii="Consolas" w:hAnsi="Consolas" w:eastAsia="宋体"/>
                <w:sz w:val="19"/>
              </w:rPr>
              <w:br w:type="textWrapping"/>
            </w:r>
            <w:r>
              <w:rPr>
                <w:rFonts w:ascii="Consolas" w:hAnsi="Consolas" w:eastAsia="宋体"/>
                <w:sz w:val="19"/>
              </w:rPr>
              <w:t xml:space="preserve">    cout &lt;&lt; "探查次数 &gt; 2 的排列数 = " &lt;&lt; tail[2] &lt;&lt; "\n";</w:t>
            </w:r>
            <w:r>
              <w:rPr>
                <w:rFonts w:ascii="Consolas" w:hAnsi="Consolas" w:eastAsia="宋体"/>
                <w:sz w:val="19"/>
              </w:rPr>
              <w:br w:type="textWrapping"/>
            </w:r>
            <w:r>
              <w:rPr>
                <w:rFonts w:ascii="Consolas" w:hAnsi="Consolas" w:eastAsia="宋体"/>
                <w:sz w:val="19"/>
              </w:rPr>
              <w:t xml:space="preserve">    cout &lt;&lt; "探查次数 &gt; 3 的排列数 = " &lt;&lt; tail[3] &lt;&lt; "\n";</w:t>
            </w:r>
            <w:r>
              <w:rPr>
                <w:rFonts w:ascii="Consolas" w:hAnsi="Consolas" w:eastAsia="宋体"/>
                <w:sz w:val="19"/>
              </w:rPr>
              <w:br w:type="textWrapping"/>
            </w:r>
            <w:r>
              <w:rPr>
                <w:rFonts w:ascii="Consolas" w:hAnsi="Consolas" w:eastAsia="宋体"/>
                <w:sz w:val="19"/>
              </w:rPr>
              <w:t xml:space="preserve">    cout &lt;&lt; "探查次数 &gt; 4 的排列数 = " &lt;&lt; tail[4] &lt;&lt; "\n";</w:t>
            </w:r>
            <w:r>
              <w:rPr>
                <w:rFonts w:ascii="Consolas" w:hAnsi="Consolas" w:eastAsia="宋体"/>
                <w:sz w:val="19"/>
              </w:rPr>
              <w:br w:type="textWrapping"/>
            </w:r>
            <w:r>
              <w:rPr>
                <w:rFonts w:ascii="Consolas" w:hAnsi="Consolas" w:eastAsia="宋体"/>
                <w:sz w:val="19"/>
              </w:rPr>
              <w:t xml:space="preserve">    cout &lt;&lt; "结论：符合 Pr(Xi &gt; p) &lt;= 2^(-p)\n\n";</w:t>
            </w:r>
            <w:r>
              <w:rPr>
                <w:rFonts w:ascii="Consolas" w:hAnsi="Consolas" w:eastAsia="宋体"/>
                <w:sz w:val="19"/>
              </w:rPr>
              <w:br w:type="textWrapping"/>
            </w:r>
            <w:r>
              <w:rPr>
                <w:rFonts w:ascii="Consolas" w:hAnsi="Consolas" w:eastAsia="宋体"/>
                <w:sz w:val="19"/>
              </w:rPr>
              <w:t xml:space="preserve">    // ========== 验证二：有限规模精确概率检查 ==========</w:t>
            </w:r>
            <w:r>
              <w:rPr>
                <w:rFonts w:ascii="Consolas" w:hAnsi="Consolas" w:eastAsia="宋体"/>
                <w:sz w:val="19"/>
              </w:rPr>
              <w:br w:type="textWrapping"/>
            </w:r>
            <w:r>
              <w:rPr>
                <w:rFonts w:ascii="Consolas" w:hAnsi="Consolas" w:eastAsia="宋体"/>
                <w:sz w:val="19"/>
              </w:rPr>
              <w:t xml:space="preserve">    cout &lt;&lt; "===== 验证二：有限规模概率上界检查 =====\n";</w:t>
            </w:r>
            <w:r>
              <w:rPr>
                <w:rFonts w:ascii="Consolas" w:hAnsi="Consolas" w:eastAsia="宋体"/>
                <w:sz w:val="19"/>
              </w:rPr>
              <w:br w:type="textWrapping"/>
            </w:r>
            <w:r>
              <w:rPr>
                <w:rFonts w:ascii="Consolas" w:hAnsi="Consolas" w:eastAsia="宋体"/>
                <w:sz w:val="19"/>
              </w:rPr>
              <w:t xml:space="preserve">    bool pass = true;</w:t>
            </w:r>
            <w:r>
              <w:rPr>
                <w:rFonts w:ascii="Consolas" w:hAnsi="Consolas" w:eastAsia="宋体"/>
                <w:sz w:val="19"/>
              </w:rPr>
              <w:br w:type="textWrapping"/>
            </w:r>
            <w:r>
              <w:rPr>
                <w:rFonts w:ascii="Consolas" w:hAnsi="Consolas" w:eastAsia="宋体"/>
                <w:sz w:val="19"/>
              </w:rPr>
              <w:t xml:space="preserve">    for (int m = 2; m &lt;= 128; ++m) {</w:t>
            </w:r>
            <w:r>
              <w:rPr>
                <w:rFonts w:ascii="Consolas" w:hAnsi="Consolas" w:eastAsia="宋体"/>
                <w:sz w:val="19"/>
              </w:rPr>
              <w:br w:type="textWrapping"/>
            </w:r>
            <w:r>
              <w:rPr>
                <w:rFonts w:ascii="Consolas" w:hAnsi="Consolas" w:eastAsia="宋体"/>
                <w:sz w:val="19"/>
              </w:rPr>
              <w:t xml:space="preserve">        for (int n = 1; n &lt;= m / 2; ++n) {</w:t>
            </w:r>
            <w:r>
              <w:rPr>
                <w:rFonts w:ascii="Consolas" w:hAnsi="Consolas" w:eastAsia="宋体"/>
                <w:sz w:val="19"/>
              </w:rPr>
              <w:br w:type="textWrapping"/>
            </w:r>
            <w:r>
              <w:rPr>
                <w:rFonts w:ascii="Consolas" w:hAnsi="Consolas" w:eastAsia="宋体"/>
                <w:sz w:val="19"/>
              </w:rPr>
              <w:t xml:space="preserve">            int L = (int)floor(2 * log2(n));</w:t>
            </w:r>
            <w:r>
              <w:rPr>
                <w:rFonts w:ascii="Consolas" w:hAnsi="Consolas" w:eastAsia="宋体"/>
                <w:sz w:val="19"/>
              </w:rPr>
              <w:br w:type="textWrapping"/>
            </w:r>
            <w:r>
              <w:rPr>
                <w:rFonts w:ascii="Consolas" w:hAnsi="Consolas" w:eastAsia="宋体"/>
                <w:sz w:val="19"/>
              </w:rPr>
              <w:t xml:space="preserve">            double unionBound = 0;</w:t>
            </w:r>
            <w:r>
              <w:rPr>
                <w:rFonts w:ascii="Consolas" w:hAnsi="Consolas" w:eastAsia="宋体"/>
                <w:sz w:val="19"/>
              </w:rPr>
              <w:br w:type="textWrapping"/>
            </w:r>
            <w:r>
              <w:rPr>
                <w:rFonts w:ascii="Consolas" w:hAnsi="Consolas" w:eastAsia="宋体"/>
                <w:sz w:val="19"/>
              </w:rPr>
              <w:t xml:space="preserve">            for (int i = 1; i &lt;= n; ++i) {</w:t>
            </w:r>
            <w:r>
              <w:rPr>
                <w:rFonts w:ascii="Consolas" w:hAnsi="Consolas" w:eastAsia="宋体"/>
                <w:sz w:val="19"/>
              </w:rPr>
              <w:br w:type="textWrapping"/>
            </w:r>
            <w:r>
              <w:rPr>
                <w:rFonts w:ascii="Consolas" w:hAnsi="Consolas" w:eastAsia="宋体"/>
                <w:sz w:val="19"/>
              </w:rPr>
              <w:t xml:space="preserve">                double prob = 1;</w:t>
            </w:r>
            <w:r>
              <w:rPr>
                <w:rFonts w:ascii="Consolas" w:hAnsi="Consolas" w:eastAsia="宋体"/>
                <w:sz w:val="19"/>
              </w:rPr>
              <w:br w:type="textWrapping"/>
            </w:r>
            <w:r>
              <w:rPr>
                <w:rFonts w:ascii="Consolas" w:hAnsi="Consolas" w:eastAsia="宋体"/>
                <w:sz w:val="19"/>
              </w:rPr>
              <w:t xml:space="preserve">                for (int p = 0; p &lt;= n; ++p) {</w:t>
            </w:r>
            <w:r>
              <w:rPr>
                <w:rFonts w:ascii="Consolas" w:hAnsi="Consolas" w:eastAsia="宋体"/>
                <w:sz w:val="19"/>
              </w:rPr>
              <w:br w:type="textWrapping"/>
            </w:r>
            <w:r>
              <w:rPr>
                <w:rFonts w:ascii="Consolas" w:hAnsi="Consolas" w:eastAsia="宋体"/>
                <w:sz w:val="19"/>
              </w:rPr>
              <w:t xml:space="preserve">                    if (p &gt; 0) {</w:t>
            </w:r>
            <w:r>
              <w:rPr>
                <w:rFonts w:ascii="Consolas" w:hAnsi="Consolas" w:eastAsia="宋体"/>
                <w:sz w:val="19"/>
              </w:rPr>
              <w:br w:type="textWrapping"/>
            </w:r>
            <w:r>
              <w:rPr>
                <w:rFonts w:ascii="Consolas" w:hAnsi="Consolas" w:eastAsia="宋体"/>
                <w:sz w:val="19"/>
              </w:rPr>
              <w:t xml:space="preserve">                        if (p &lt;= i - 1)</w:t>
            </w:r>
            <w:r>
              <w:rPr>
                <w:rFonts w:ascii="Consolas" w:hAnsi="Consolas" w:eastAsia="宋体"/>
                <w:sz w:val="19"/>
              </w:rPr>
              <w:br w:type="textWrapping"/>
            </w:r>
            <w:r>
              <w:rPr>
                <w:rFonts w:ascii="Consolas" w:hAnsi="Consolas" w:eastAsia="宋体"/>
                <w:sz w:val="19"/>
              </w:rPr>
              <w:t xml:space="preserve">                            prob = prob * double(i - p) / double(m - p + 1);</w:t>
            </w:r>
            <w:r>
              <w:rPr>
                <w:rFonts w:ascii="Consolas" w:hAnsi="Consolas" w:eastAsia="宋体"/>
                <w:sz w:val="19"/>
              </w:rPr>
              <w:br w:type="textWrapping"/>
            </w:r>
            <w:r>
              <w:rPr>
                <w:rFonts w:ascii="Consolas" w:hAnsi="Consolas" w:eastAsia="宋体"/>
                <w:sz w:val="19"/>
              </w:rPr>
              <w:t xml:space="preserve">                        else</w:t>
            </w:r>
            <w:r>
              <w:rPr>
                <w:rFonts w:ascii="Consolas" w:hAnsi="Consolas" w:eastAsia="宋体"/>
                <w:sz w:val="19"/>
              </w:rPr>
              <w:br w:type="textWrapping"/>
            </w:r>
            <w:r>
              <w:rPr>
                <w:rFonts w:ascii="Consolas" w:hAnsi="Consolas" w:eastAsia="宋体"/>
                <w:sz w:val="19"/>
              </w:rPr>
              <w:t xml:space="preserve">                            prob = 0;</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if (prob &gt; exp2(-p) + 1e-12) pass = false;</w:t>
            </w:r>
            <w:r>
              <w:rPr>
                <w:rFonts w:ascii="Consolas" w:hAnsi="Consolas" w:eastAsia="宋体"/>
                <w:sz w:val="19"/>
              </w:rPr>
              <w:br w:type="textWrapping"/>
            </w:r>
            <w:r>
              <w:rPr>
                <w:rFonts w:ascii="Consolas" w:hAnsi="Consolas" w:eastAsia="宋体"/>
                <w:sz w:val="19"/>
              </w:rPr>
              <w:t xml:space="preserve">                    if (p == L) unionBound += prob;</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if (unionBound &gt; 2.0 / n + 1e-12) pass = false;</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if (pass)</w:t>
            </w:r>
            <w:r>
              <w:rPr>
                <w:rFonts w:ascii="Consolas" w:hAnsi="Consolas" w:eastAsia="宋体"/>
                <w:sz w:val="19"/>
              </w:rPr>
              <w:br w:type="textWrapping"/>
            </w:r>
            <w:r>
              <w:rPr>
                <w:rFonts w:ascii="Consolas" w:hAnsi="Consolas" w:eastAsia="宋体"/>
                <w:sz w:val="19"/>
              </w:rPr>
              <w:t xml:space="preserve">        cout &lt;&lt; "PASS: m=2..128, 所有 n&lt;=m/2 的 a/b/c 上界均成立\n\n";</w:t>
            </w:r>
            <w:r>
              <w:rPr>
                <w:rFonts w:ascii="Consolas" w:hAnsi="Consolas" w:eastAsia="宋体"/>
                <w:sz w:val="19"/>
              </w:rPr>
              <w:br w:type="textWrapping"/>
            </w:r>
            <w:r>
              <w:rPr>
                <w:rFonts w:ascii="Consolas" w:hAnsi="Consolas" w:eastAsia="宋体"/>
                <w:sz w:val="19"/>
              </w:rPr>
              <w:t xml:space="preserve">    else</w:t>
            </w:r>
            <w:r>
              <w:rPr>
                <w:rFonts w:ascii="Consolas" w:hAnsi="Consolas" w:eastAsia="宋体"/>
                <w:sz w:val="19"/>
              </w:rPr>
              <w:br w:type="textWrapping"/>
            </w:r>
            <w:r>
              <w:rPr>
                <w:rFonts w:ascii="Consolas" w:hAnsi="Consolas" w:eastAsia="宋体"/>
                <w:sz w:val="19"/>
              </w:rPr>
              <w:t xml:space="preserve">        cout &lt;&lt; "FAIL: 存在不满足上界的情况\n\n";</w:t>
            </w:r>
            <w:r>
              <w:rPr>
                <w:rFonts w:ascii="Consolas" w:hAnsi="Consolas" w:eastAsia="宋体"/>
                <w:sz w:val="19"/>
              </w:rPr>
              <w:br w:type="textWrapping"/>
            </w:r>
            <w:r>
              <w:rPr>
                <w:rFonts w:ascii="Consolas" w:hAnsi="Consolas" w:eastAsia="宋体"/>
                <w:sz w:val="19"/>
              </w:rPr>
              <w:t xml:space="preserve">    // ========== 验证三：模拟最大探查次数 ==========</w:t>
            </w:r>
            <w:r>
              <w:rPr>
                <w:rFonts w:ascii="Consolas" w:hAnsi="Consolas" w:eastAsia="宋体"/>
                <w:sz w:val="19"/>
              </w:rPr>
              <w:br w:type="textWrapping"/>
            </w:r>
            <w:r>
              <w:rPr>
                <w:rFonts w:ascii="Consolas" w:hAnsi="Consolas" w:eastAsia="宋体"/>
                <w:sz w:val="19"/>
              </w:rPr>
              <w:t xml:space="preserve">    cout &lt;&lt; "===== 验证三：模拟最大探查次数 =====\n";</w:t>
            </w:r>
            <w:r>
              <w:rPr>
                <w:rFonts w:ascii="Consolas" w:hAnsi="Consolas" w:eastAsia="宋体"/>
                <w:sz w:val="19"/>
              </w:rPr>
              <w:br w:type="textWrapping"/>
            </w:r>
            <w:r>
              <w:rPr>
                <w:rFonts w:ascii="Consolas" w:hAnsi="Consolas" w:eastAsia="宋体"/>
                <w:sz w:val="19"/>
              </w:rPr>
              <w:t xml:space="preserve">    mt19937 rng(20261012);</w:t>
            </w:r>
            <w:r>
              <w:rPr>
                <w:rFonts w:ascii="Consolas" w:hAnsi="Consolas" w:eastAsia="宋体"/>
                <w:sz w:val="19"/>
              </w:rPr>
              <w:br w:type="textWrapping"/>
            </w:r>
            <w:r>
              <w:rPr>
                <w:rFonts w:ascii="Consolas" w:hAnsi="Consolas" w:eastAsia="宋体"/>
                <w:sz w:val="19"/>
              </w:rPr>
              <w:t xml:space="preserve">    const int repetitions = 2000;</w:t>
            </w:r>
            <w:r>
              <w:rPr>
                <w:rFonts w:ascii="Consolas" w:hAnsi="Consolas" w:eastAsia="宋体"/>
                <w:sz w:val="19"/>
              </w:rPr>
              <w:br w:type="textWrapping"/>
            </w:r>
            <w:r>
              <w:rPr>
                <w:rFonts w:ascii="Consolas" w:hAnsi="Consolas" w:eastAsia="宋体"/>
                <w:sz w:val="19"/>
              </w:rPr>
              <w:t xml:space="preserve">    cout &lt;&lt; "n\tm\t平均最大值\t2lg n\t超过阈值轮数\t观察到的最大探查\n";</w:t>
            </w:r>
            <w:r>
              <w:rPr>
                <w:rFonts w:ascii="Consolas" w:hAnsi="Consolas" w:eastAsia="宋体"/>
                <w:sz w:val="19"/>
              </w:rPr>
              <w:br w:type="textWrapping"/>
            </w:r>
            <w:r>
              <w:rPr>
                <w:rFonts w:ascii="Consolas" w:hAnsi="Consolas" w:eastAsia="宋体"/>
                <w:sz w:val="19"/>
              </w:rPr>
              <w:t xml:space="preserve">    for (int n : {16, 64, 256}) {</w:t>
            </w:r>
            <w:r>
              <w:rPr>
                <w:rFonts w:ascii="Consolas" w:hAnsi="Consolas" w:eastAsia="宋体"/>
                <w:sz w:val="19"/>
              </w:rPr>
              <w:br w:type="textWrapping"/>
            </w:r>
            <w:r>
              <w:rPr>
                <w:rFonts w:ascii="Consolas" w:hAnsi="Consolas" w:eastAsia="宋体"/>
                <w:sz w:val="19"/>
              </w:rPr>
              <w:t xml:space="preserve">        long sum = 0;</w:t>
            </w:r>
            <w:r>
              <w:rPr>
                <w:rFonts w:ascii="Consolas" w:hAnsi="Consolas" w:eastAsia="宋体"/>
                <w:sz w:val="19"/>
              </w:rPr>
              <w:br w:type="textWrapping"/>
            </w:r>
            <w:r>
              <w:rPr>
                <w:rFonts w:ascii="Consolas" w:hAnsi="Consolas" w:eastAsia="宋体"/>
                <w:sz w:val="19"/>
              </w:rPr>
              <w:t xml:space="preserve">        int bad = 0, maxSeen = 0;</w:t>
            </w:r>
            <w:r>
              <w:rPr>
                <w:rFonts w:ascii="Consolas" w:hAnsi="Consolas" w:eastAsia="宋体"/>
                <w:sz w:val="19"/>
              </w:rPr>
              <w:br w:type="textWrapping"/>
            </w:r>
            <w:r>
              <w:rPr>
                <w:rFonts w:ascii="Consolas" w:hAnsi="Consolas" w:eastAsia="宋体"/>
                <w:sz w:val="19"/>
              </w:rPr>
              <w:t xml:space="preserve">        double threshold = 2 * log2(n);</w:t>
            </w:r>
            <w:r>
              <w:rPr>
                <w:rFonts w:ascii="Consolas" w:hAnsi="Consolas" w:eastAsia="宋体"/>
                <w:sz w:val="19"/>
              </w:rPr>
              <w:br w:type="textWrapping"/>
            </w:r>
            <w:r>
              <w:rPr>
                <w:rFonts w:ascii="Consolas" w:hAnsi="Consolas" w:eastAsia="宋体"/>
                <w:sz w:val="19"/>
              </w:rPr>
              <w:t xml:space="preserve">        for (int t = 0; t &lt; repetitions; ++t) {</w:t>
            </w:r>
            <w:r>
              <w:rPr>
                <w:rFonts w:ascii="Consolas" w:hAnsi="Consolas" w:eastAsia="宋体"/>
                <w:sz w:val="19"/>
              </w:rPr>
              <w:br w:type="textWrapping"/>
            </w:r>
            <w:r>
              <w:rPr>
                <w:rFonts w:ascii="Consolas" w:hAnsi="Consolas" w:eastAsia="宋体"/>
                <w:sz w:val="19"/>
              </w:rPr>
              <w:t xml:space="preserve">            int x = trial(n, rng);</w:t>
            </w:r>
            <w:r>
              <w:rPr>
                <w:rFonts w:ascii="Consolas" w:hAnsi="Consolas" w:eastAsia="宋体"/>
                <w:sz w:val="19"/>
              </w:rPr>
              <w:br w:type="textWrapping"/>
            </w:r>
            <w:r>
              <w:rPr>
                <w:rFonts w:ascii="Consolas" w:hAnsi="Consolas" w:eastAsia="宋体"/>
                <w:sz w:val="19"/>
              </w:rPr>
              <w:t xml:space="preserve">            sum += x;</w:t>
            </w:r>
            <w:r>
              <w:rPr>
                <w:rFonts w:ascii="Consolas" w:hAnsi="Consolas" w:eastAsia="宋体"/>
                <w:sz w:val="19"/>
              </w:rPr>
              <w:br w:type="textWrapping"/>
            </w:r>
            <w:r>
              <w:rPr>
                <w:rFonts w:ascii="Consolas" w:hAnsi="Consolas" w:eastAsia="宋体"/>
                <w:sz w:val="19"/>
              </w:rPr>
              <w:t xml:space="preserve">            bad += (x &gt; threshold);</w:t>
            </w:r>
            <w:r>
              <w:rPr>
                <w:rFonts w:ascii="Consolas" w:hAnsi="Consolas" w:eastAsia="宋体"/>
                <w:sz w:val="19"/>
              </w:rPr>
              <w:br w:type="textWrapping"/>
            </w:r>
            <w:r>
              <w:rPr>
                <w:rFonts w:ascii="Consolas" w:hAnsi="Consolas" w:eastAsia="宋体"/>
                <w:sz w:val="19"/>
              </w:rPr>
              <w:t xml:space="preserve">            maxSeen = max(maxSeen, x);</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cout &lt;&lt; n &lt;&lt; "\t"</w:t>
            </w:r>
            <w:r>
              <w:rPr>
                <w:rFonts w:ascii="Consolas" w:hAnsi="Consolas" w:eastAsia="宋体"/>
                <w:sz w:val="19"/>
              </w:rPr>
              <w:br w:type="textWrapping"/>
            </w:r>
            <w:r>
              <w:rPr>
                <w:rFonts w:ascii="Consolas" w:hAnsi="Consolas" w:eastAsia="宋体"/>
                <w:sz w:val="19"/>
              </w:rPr>
              <w:t xml:space="preserve">             &lt;&lt; 2 * n &lt;&lt; "\t"</w:t>
            </w:r>
            <w:r>
              <w:rPr>
                <w:rFonts w:ascii="Consolas" w:hAnsi="Consolas" w:eastAsia="宋体"/>
                <w:sz w:val="19"/>
              </w:rPr>
              <w:br w:type="textWrapping"/>
            </w:r>
            <w:r>
              <w:rPr>
                <w:rFonts w:ascii="Consolas" w:hAnsi="Consolas" w:eastAsia="宋体"/>
                <w:sz w:val="19"/>
              </w:rPr>
              <w:t xml:space="preserve">             &lt;&lt; fixed &lt;&lt; setprecision(2) &lt;&lt; double(sum) / repetitions &lt;&lt; "\t"</w:t>
            </w:r>
            <w:r>
              <w:rPr>
                <w:rFonts w:ascii="Consolas" w:hAnsi="Consolas" w:eastAsia="宋体"/>
                <w:sz w:val="19"/>
              </w:rPr>
              <w:br w:type="textWrapping"/>
            </w:r>
            <w:r>
              <w:rPr>
                <w:rFonts w:ascii="Consolas" w:hAnsi="Consolas" w:eastAsia="宋体"/>
                <w:sz w:val="19"/>
              </w:rPr>
              <w:t xml:space="preserve">             &lt;&lt; threshold &lt;&lt; "\t"</w:t>
            </w:r>
            <w:r>
              <w:rPr>
                <w:rFonts w:ascii="Consolas" w:hAnsi="Consolas" w:eastAsia="宋体"/>
                <w:sz w:val="19"/>
              </w:rPr>
              <w:br w:type="textWrapping"/>
            </w:r>
            <w:r>
              <w:rPr>
                <w:rFonts w:ascii="Consolas" w:hAnsi="Consolas" w:eastAsia="宋体"/>
                <w:sz w:val="19"/>
              </w:rPr>
              <w:t xml:space="preserve">             &lt;&lt; bad &lt;&lt; "\t"</w:t>
            </w:r>
            <w:r>
              <w:rPr>
                <w:rFonts w:ascii="Consolas" w:hAnsi="Consolas" w:eastAsia="宋体"/>
                <w:sz w:val="19"/>
              </w:rPr>
              <w:br w:type="textWrapping"/>
            </w:r>
            <w:r>
              <w:rPr>
                <w:rFonts w:ascii="Consolas" w:hAnsi="Consolas" w:eastAsia="宋体"/>
                <w:sz w:val="19"/>
              </w:rPr>
              <w:t xml:space="preserve">             &lt;&lt; maxSeen &lt;&lt; "\n";</w:t>
            </w:r>
            <w:r>
              <w:rPr>
                <w:rFonts w:ascii="Consolas" w:hAnsi="Consolas" w:eastAsia="宋体"/>
                <w:sz w:val="19"/>
              </w:rPr>
              <w:br w:type="textWrapping"/>
            </w:r>
            <w:r>
              <w:rPr>
                <w:rFonts w:ascii="Consolas" w:hAnsi="Consolas" w:eastAsia="宋体"/>
                <w:sz w:val="19"/>
              </w:rPr>
              <w:t xml:space="preserve">    }</w:t>
            </w:r>
            <w:r>
              <w:rPr>
                <w:rFonts w:ascii="Consolas" w:hAnsi="Consolas" w:eastAsia="宋体"/>
                <w:sz w:val="19"/>
              </w:rPr>
              <w:br w:type="textWrapping"/>
            </w:r>
            <w:r>
              <w:rPr>
                <w:rFonts w:ascii="Consolas" w:hAnsi="Consolas" w:eastAsia="宋体"/>
                <w:sz w:val="19"/>
              </w:rPr>
              <w:t xml:space="preserve">    cout &lt;&lt; "\n结论：平均最大值远小于 2lg n，超过阈值的轮数为 0，\n";</w:t>
            </w:r>
            <w:r>
              <w:rPr>
                <w:rFonts w:ascii="Consolas" w:hAnsi="Consolas" w:eastAsia="宋体"/>
                <w:sz w:val="19"/>
              </w:rPr>
              <w:br w:type="textWrapping"/>
            </w:r>
            <w:r>
              <w:rPr>
                <w:rFonts w:ascii="Consolas" w:hAnsi="Consolas" w:eastAsia="宋体"/>
                <w:sz w:val="19"/>
              </w:rPr>
              <w:t xml:space="preserve">    cout &lt;&lt; "      验证了 E[X] = O(lg n)。\n";</w:t>
            </w:r>
            <w:r>
              <w:rPr>
                <w:rFonts w:ascii="Consolas" w:hAnsi="Consolas" w:eastAsia="宋体"/>
                <w:sz w:val="19"/>
              </w:rPr>
              <w:br w:type="textWrapping"/>
            </w:r>
            <w:r>
              <w:rPr>
                <w:rFonts w:ascii="Consolas" w:hAnsi="Consolas" w:eastAsia="宋体"/>
                <w:sz w:val="19"/>
              </w:rPr>
              <w:t xml:space="preserve">    return 0;</w:t>
            </w:r>
            <w:r>
              <w:rPr>
                <w:rFonts w:ascii="Consolas" w:hAnsi="Consolas" w:eastAsia="宋体"/>
                <w:sz w:val="19"/>
              </w:rPr>
              <w:br w:type="textWrapping"/>
            </w:r>
            <w:r>
              <w:rPr>
                <w:rFonts w:ascii="Consolas" w:hAnsi="Consolas" w:eastAsia="宋体"/>
                <w:sz w:val="19"/>
              </w:rPr>
              <w:t>}</w:t>
            </w:r>
          </w:p>
        </w:tc>
      </w:tr>
    </w:tbl>
    <w:p w14:paraId="001C158C"/>
    <w:p w14:paraId="0DBAABD1">
      <w:pPr>
        <w:pStyle w:val="3"/>
        <w:spacing w:before="200" w:after="80"/>
      </w:pPr>
      <w:r>
        <w:rPr>
          <w:rFonts w:ascii="Times New Roman" w:hAnsi="Times New Roman" w:eastAsia="黑体"/>
          <w:color w:val="1F4E79"/>
        </w:rPr>
        <w:t>三、时间复杂度分析</w:t>
      </w:r>
    </w:p>
    <w:p w14:paraId="74C415B3">
      <w:pPr>
        <w:pStyle w:val="4"/>
        <w:spacing w:before="120" w:after="80"/>
      </w:pPr>
      <w:r>
        <w:rPr>
          <w:rFonts w:ascii="Times New Roman" w:hAnsi="Times New Roman" w:eastAsia="黑体"/>
          <w:color w:val="2E75B6"/>
        </w:rPr>
        <w:t>3.1 思考题 7-1（Hoare 划分与快速排序）时间复杂度推导</w:t>
      </w:r>
    </w:p>
    <w:p w14:paraId="6506AFFA">
      <w:r>
        <w:rPr>
          <w:rFonts w:ascii="Times New Roman" w:hAnsi="Times New Roman" w:eastAsia="黑体"/>
          <w:b/>
        </w:rPr>
        <w:t>（1）单次 Hoare 划分的时间复杂度：</w:t>
      </w:r>
      <w:r>
        <w:rPr>
          <w:rFonts w:ascii="Times New Roman" w:hAnsi="Times New Roman" w:eastAsia="宋体"/>
        </w:rPr>
        <w:t>在单次调用 HOARE-PARTITION(A, p, r) 时，设子数组长度为 n = r - p + 1。内层两个 repeat-until（do-while）循环每执行一次比较，指针 j 就递减 1 或指针 i 就递增 1。由于算法在 i &gt;= j 时立即终止，i 和 j 的总移动步数之和至多为 n + 2，因此单次划分的比较次数为 n + O(1)，单次划分时间复杂度为 Θ(n)。</w:t>
      </w:r>
    </w:p>
    <w:p w14:paraId="023ECD6F">
      <w:r>
        <w:rPr>
          <w:rFonts w:ascii="Times New Roman" w:hAnsi="Times New Roman" w:eastAsia="黑体"/>
          <w:b/>
        </w:rPr>
        <w:t>（2）不同快速排序变体的整体时间复杂度：</w:t>
      </w:r>
      <w:r>
        <w:rPr>
          <w:rFonts w:ascii="Times New Roman" w:hAnsi="Times New Roman" w:eastAsia="宋体"/>
        </w:rPr>
        <w:t>• 最坏情况（升序输入 + 首项枢轴）：每次选取首元素 A[p] 均为当前子数组最小值，导致 j 一直扫描到 p 才停止，划分出的左子区间大小为 1、右子区间大小为 n - 1。递归式为 T(n) = T(n - 1) + Θ(n)，展开得比较次数约为 sum_{k=2}^n (k + 2) = Θ(n^2)。当 N = 4096 时，理论比较次数约为 4096^2 / 2 ≈ 8.39 × 10^6 次。</w:t>
      </w:r>
      <w:r>
        <w:rPr>
          <w:rFonts w:ascii="Times New Roman" w:hAnsi="Times New Roman" w:eastAsia="宋体"/>
        </w:rPr>
        <w:br w:type="textWrapping"/>
      </w:r>
      <w:r>
        <w:rPr>
          <w:rFonts w:ascii="Times New Roman" w:hAnsi="Times New Roman" w:eastAsia="宋体"/>
        </w:rPr>
        <w:t>• 全相等输入情况：对于全相等数组，Hoare 划分每次将区间精确平分为 floor(n/2) 和 ceil(n/2)，递归式为 T(n) = 2T(n/2) + Θ(n)，由主定理知时间复杂度为 Θ(n lg n)；而随机三路快速排序在全相等输入下一次遍历即可将全部元素归入等于枢轴的中段区间，递归子区间为空，时间复杂度直接降至最优的 Θ(n)。</w:t>
      </w:r>
      <w:r>
        <w:rPr>
          <w:rFonts w:ascii="Times New Roman" w:hAnsi="Times New Roman" w:eastAsia="宋体"/>
        </w:rPr>
        <w:br w:type="textWrapping"/>
      </w:r>
      <w:r>
        <w:rPr>
          <w:rFonts w:ascii="Times New Roman" w:hAnsi="Times New Roman" w:eastAsia="宋体"/>
        </w:rPr>
        <w:t>• 平均与随机情况：在随机输入或采用随机化枢轴（quickSortHoareRandom）时，期望划分比例均衡，期望时间复杂度满足 T(n) = O(n lg n)；空间复杂度为递归调用栈深度，平均为 O(lg n)，最坏情况为 O(n)。</w:t>
      </w:r>
    </w:p>
    <w:p w14:paraId="0CD4EE35">
      <w:pPr>
        <w:pStyle w:val="4"/>
        <w:spacing w:before="120" w:after="80"/>
      </w:pPr>
      <w:r>
        <w:rPr>
          <w:rFonts w:ascii="Times New Roman" w:hAnsi="Times New Roman" w:eastAsia="黑体"/>
          <w:color w:val="2E75B6"/>
        </w:rPr>
        <w:t>3.2 思考题 11-1（开放寻址散列探查与实验验证算法）时间复杂度推导</w:t>
      </w:r>
    </w:p>
    <w:p w14:paraId="3B8CE33E">
      <w:r>
        <w:rPr>
          <w:rFonts w:ascii="Times New Roman" w:hAnsi="Times New Roman" w:eastAsia="黑体"/>
          <w:b/>
        </w:rPr>
        <w:t>（1）开放寻址散列插入的理论时间复杂度：</w:t>
      </w:r>
      <w:r>
        <w:rPr>
          <w:rFonts w:ascii="Times New Roman" w:hAnsi="Times New Roman" w:eastAsia="宋体"/>
        </w:rPr>
        <w:t>当散列表满足 n &lt;= m / 2（即装载因子 alpha &lt;= 0.5）时：</w:t>
      </w:r>
      <w:r>
        <w:rPr>
          <w:rFonts w:ascii="Times New Roman" w:hAnsi="Times New Roman" w:eastAsia="宋体"/>
        </w:rPr>
        <w:br w:type="textWrapping"/>
      </w:r>
      <w:r>
        <w:rPr>
          <w:rFonts w:ascii="Times New Roman" w:hAnsi="Times New Roman" w:eastAsia="宋体"/>
        </w:rPr>
        <w:t>• 单次插入的期望探查次数：E[X_i] = sum_{p=0}^n Pr{X_i &gt; p} &lt;= sum_{p=0}^{infinity} 2^(-p) = 2 = O(1)，即单次插入平均时间复杂度为 O(1)。</w:t>
      </w:r>
      <w:r>
        <w:rPr>
          <w:rFonts w:ascii="Times New Roman" w:hAnsi="Times New Roman" w:eastAsia="宋体"/>
        </w:rPr>
        <w:br w:type="textWrapping"/>
      </w:r>
      <w:r>
        <w:rPr>
          <w:rFonts w:ascii="Times New Roman" w:hAnsi="Times New Roman" w:eastAsia="宋体"/>
        </w:rPr>
        <w:t>• 连续插入 n 个元素的最坏单次探查期望界（最长探查序列）：由 11-1(d) 的严格证明可知，n 次插入中最大探查次数的期望值满足 E[X] = E[max_{1&lt;=i&lt;=n} X_i] = O(lg n)，且以高概率（1 - O(1/n)）不超过 2 lg n。</w:t>
      </w:r>
    </w:p>
    <w:p w14:paraId="7AAD2B4A">
      <w:r>
        <w:rPr>
          <w:rFonts w:ascii="Times New Roman" w:hAnsi="Times New Roman" w:eastAsia="黑体"/>
          <w:b/>
        </w:rPr>
        <w:t>（2）实验验证程序的时间复杂度：</w:t>
      </w:r>
      <w:r>
        <w:rPr>
          <w:rFonts w:ascii="Times New Roman" w:hAnsi="Times New Roman" w:eastAsia="宋体"/>
        </w:rPr>
        <w:t>• 验证一（穷举排列）：遍历 8! 个排列，每个排列最多扫描 4 次，时间复杂度为 O(m! * m)（其中 m = 8，共 40320 次迭代，常数级瞬间完成）。</w:t>
      </w:r>
      <w:r>
        <w:rPr>
          <w:rFonts w:ascii="Times New Roman" w:hAnsi="Times New Roman" w:eastAsia="宋体"/>
        </w:rPr>
        <w:br w:type="textWrapping"/>
      </w:r>
      <w:r>
        <w:rPr>
          <w:rFonts w:ascii="Times New Roman" w:hAnsi="Times New Roman" w:eastAsia="宋体"/>
        </w:rPr>
        <w:t>• 验证二（有限规模概率上界检查）：外层遍历 m = 2..128，内层遍历 n &lt;= m/2、i &lt;= n、p &lt;= n，四重循环总时间复杂度为 O(M^4)（M = 128，基本运算约 1.1 × 10^7 次）。</w:t>
      </w:r>
      <w:r>
        <w:rPr>
          <w:rFonts w:ascii="Times New Roman" w:hAnsi="Times New Roman" w:eastAsia="宋体"/>
        </w:rPr>
        <w:br w:type="textWrapping"/>
      </w:r>
      <w:r>
        <w:rPr>
          <w:rFonts w:ascii="Times New Roman" w:hAnsi="Times New Roman" w:eastAsia="宋体"/>
        </w:rPr>
        <w:t>• 验证三（蒙特卡洛模拟）：单轮 trial 对每个插入元素生成长度为 m = 2n 的随机排列需 O(m) 时间，n 次插入共需 O(n * m) = O(n^2) 时间；重复 R = 2000 轮的总时间复杂度为 O(R * n^2)。</w:t>
      </w:r>
    </w:p>
    <w:p w14:paraId="0ACDF9DD">
      <w:pPr>
        <w:pStyle w:val="3"/>
        <w:spacing w:before="200" w:after="80"/>
      </w:pPr>
      <w:r>
        <w:rPr>
          <w:rFonts w:ascii="Times New Roman" w:hAnsi="Times New Roman" w:eastAsia="黑体"/>
          <w:color w:val="1F4E79"/>
        </w:rPr>
        <w:t>四、实验结果与分析</w:t>
      </w:r>
    </w:p>
    <w:p w14:paraId="1042FF31">
      <w:pPr>
        <w:pStyle w:val="4"/>
        <w:spacing w:before="120" w:after="80"/>
      </w:pPr>
      <w:r>
        <w:rPr>
          <w:rFonts w:ascii="Times New Roman" w:hAnsi="Times New Roman" w:eastAsia="黑体"/>
          <w:color w:val="2E75B6"/>
        </w:rPr>
        <w:t>4.1 第 7 题运行结果与分析</w:t>
      </w:r>
    </w:p>
    <w:p w14:paraId="5930A00D">
      <w:r>
        <w:rPr>
          <w:rFonts w:ascii="Times New Roman" w:hAnsi="Times New Roman" w:eastAsia="黑体"/>
          <w:b/>
        </w:rPr>
        <w:t>（1）程序运行输出：</w:t>
      </w:r>
      <w:r>
        <w:rPr>
          <w:rFonts w:ascii="Times New Roman" w:hAnsi="Times New Roman" w:eastAsia="宋体"/>
        </w:rPr>
        <w:t>设置数组规模 N = 4096，随机数种子 srand(12345)，对升序输入、全相等输入、随机输入三类典型数据集分别运行“首项 Hoare”、“随机 Hoare”和“随机三路”三种快速排序，控制台实际输出如下：</w:t>
      </w:r>
    </w:p>
    <w:tbl>
      <w:tblPr>
        <w:tblStyle w:val="32"/>
        <w:tblW w:w="0" w:type="auto"/>
        <w:jc w:val="center"/>
        <w:tblLayout w:type="autofit"/>
        <w:tblCellMar>
          <w:top w:w="0" w:type="dxa"/>
          <w:left w:w="108" w:type="dxa"/>
          <w:bottom w:w="0" w:type="dxa"/>
          <w:right w:w="108" w:type="dxa"/>
        </w:tblCellMar>
      </w:tblPr>
      <w:tblGrid>
        <w:gridCol w:w="8640"/>
      </w:tblGrid>
      <w:tr w14:paraId="6FD567D3">
        <w:tblPrEx>
          <w:tblCellMar>
            <w:top w:w="0" w:type="dxa"/>
            <w:left w:w="108" w:type="dxa"/>
            <w:bottom w:w="0" w:type="dxa"/>
            <w:right w:w="108" w:type="dxa"/>
          </w:tblCellMar>
        </w:tblPrEx>
        <w:trPr>
          <w:jc w:val="center"/>
        </w:trPr>
        <w:tc>
          <w:tcPr>
            <w:tcW w:w="8640" w:type="dxa"/>
            <w:shd w:val="clear" w:color="auto" w:fill="F5F7FA"/>
          </w:tcPr>
          <w:p w14:paraId="626A2AA2">
            <w:pPr>
              <w:spacing w:before="40" w:after="40" w:line="276" w:lineRule="auto"/>
            </w:pPr>
            <w:r>
              <w:rPr>
                <w:rFonts w:ascii="Consolas" w:hAnsi="Consolas" w:eastAsia="宋体"/>
                <w:sz w:val="19"/>
              </w:rPr>
              <w:t>===== 升序输入 =====</w:t>
            </w:r>
            <w:r>
              <w:rPr>
                <w:rFonts w:ascii="Consolas" w:hAnsi="Consolas" w:eastAsia="宋体"/>
                <w:sz w:val="19"/>
              </w:rPr>
              <w:br w:type="textWrapping"/>
            </w:r>
            <w:r>
              <w:rPr>
                <w:rFonts w:ascii="Consolas" w:hAnsi="Consolas" w:eastAsia="宋体"/>
                <w:sz w:val="19"/>
              </w:rPr>
              <w:t>首项 Hoare | 比较次数=8394750 | 耗时=3.29476 ms | 正确=是</w:t>
            </w:r>
            <w:r>
              <w:rPr>
                <w:rFonts w:ascii="Consolas" w:hAnsi="Consolas" w:eastAsia="宋体"/>
                <w:sz w:val="19"/>
              </w:rPr>
              <w:br w:type="textWrapping"/>
            </w:r>
            <w:r>
              <w:rPr>
                <w:rFonts w:ascii="Consolas" w:hAnsi="Consolas" w:eastAsia="宋体"/>
                <w:sz w:val="19"/>
              </w:rPr>
              <w:t>随机 Hoare | 比较次数=74928 | 耗时=0.225831 ms | 正确=是</w:t>
            </w:r>
            <w:r>
              <w:rPr>
                <w:rFonts w:ascii="Consolas" w:hAnsi="Consolas" w:eastAsia="宋体"/>
                <w:sz w:val="19"/>
              </w:rPr>
              <w:br w:type="textWrapping"/>
            </w:r>
            <w:r>
              <w:rPr>
                <w:rFonts w:ascii="Consolas" w:hAnsi="Consolas" w:eastAsia="宋体"/>
                <w:sz w:val="19"/>
              </w:rPr>
              <w:t>随机三路 | 比较次数=59774 | 耗时=0.215487 ms | 正确=是</w:t>
            </w:r>
            <w:r>
              <w:rPr>
                <w:rFonts w:ascii="Consolas" w:hAnsi="Consolas" w:eastAsia="宋体"/>
                <w:sz w:val="19"/>
              </w:rPr>
              <w:br w:type="textWrapping"/>
            </w:r>
            <w:r>
              <w:rPr>
                <w:rFonts w:ascii="Consolas" w:hAnsi="Consolas" w:eastAsia="宋体"/>
                <w:sz w:val="19"/>
              </w:rPr>
              <w:br w:type="textWrapping"/>
            </w:r>
            <w:r>
              <w:rPr>
                <w:rFonts w:ascii="Consolas" w:hAnsi="Consolas" w:eastAsia="宋体"/>
                <w:sz w:val="19"/>
              </w:rPr>
              <w:t>===== 全相等输入 =====</w:t>
            </w:r>
            <w:r>
              <w:rPr>
                <w:rFonts w:ascii="Consolas" w:hAnsi="Consolas" w:eastAsia="宋体"/>
                <w:sz w:val="19"/>
              </w:rPr>
              <w:br w:type="textWrapping"/>
            </w:r>
            <w:r>
              <w:rPr>
                <w:rFonts w:ascii="Consolas" w:hAnsi="Consolas" w:eastAsia="宋体"/>
                <w:sz w:val="19"/>
              </w:rPr>
              <w:t>首项 Hoare | 比较次数=57342 | 耗时=0.054781 ms | 正确=是</w:t>
            </w:r>
            <w:r>
              <w:rPr>
                <w:rFonts w:ascii="Consolas" w:hAnsi="Consolas" w:eastAsia="宋体"/>
                <w:sz w:val="19"/>
              </w:rPr>
              <w:br w:type="textWrapping"/>
            </w:r>
            <w:r>
              <w:rPr>
                <w:rFonts w:ascii="Consolas" w:hAnsi="Consolas" w:eastAsia="宋体"/>
                <w:sz w:val="19"/>
              </w:rPr>
              <w:t>随机 Hoare | 比较次数=57342 | 耗时=0.123935 ms | 正确=是</w:t>
            </w:r>
            <w:r>
              <w:rPr>
                <w:rFonts w:ascii="Consolas" w:hAnsi="Consolas" w:eastAsia="宋体"/>
                <w:sz w:val="19"/>
              </w:rPr>
              <w:br w:type="textWrapping"/>
            </w:r>
            <w:r>
              <w:rPr>
                <w:rFonts w:ascii="Consolas" w:hAnsi="Consolas" w:eastAsia="宋体"/>
                <w:sz w:val="19"/>
              </w:rPr>
              <w:t>随机三路 | 比较次数=4096 | 耗时=0.004058 ms | 正确=是</w:t>
            </w:r>
            <w:r>
              <w:rPr>
                <w:rFonts w:ascii="Consolas" w:hAnsi="Consolas" w:eastAsia="宋体"/>
                <w:sz w:val="19"/>
              </w:rPr>
              <w:br w:type="textWrapping"/>
            </w:r>
            <w:r>
              <w:rPr>
                <w:rFonts w:ascii="Consolas" w:hAnsi="Consolas" w:eastAsia="宋体"/>
                <w:sz w:val="19"/>
              </w:rPr>
              <w:br w:type="textWrapping"/>
            </w:r>
            <w:r>
              <w:rPr>
                <w:rFonts w:ascii="Consolas" w:hAnsi="Consolas" w:eastAsia="宋体"/>
                <w:sz w:val="19"/>
              </w:rPr>
              <w:t>===== 随机输入 =====</w:t>
            </w:r>
            <w:r>
              <w:rPr>
                <w:rFonts w:ascii="Consolas" w:hAnsi="Consolas" w:eastAsia="宋体"/>
                <w:sz w:val="19"/>
              </w:rPr>
              <w:br w:type="textWrapping"/>
            </w:r>
            <w:r>
              <w:rPr>
                <w:rFonts w:ascii="Consolas" w:hAnsi="Consolas" w:eastAsia="宋体"/>
                <w:sz w:val="19"/>
              </w:rPr>
              <w:t>首项 Hoare | 比较次数=76766 | 耗时=0.293366 ms | 正确=是</w:t>
            </w:r>
            <w:r>
              <w:rPr>
                <w:rFonts w:ascii="Consolas" w:hAnsi="Consolas" w:eastAsia="宋体"/>
                <w:sz w:val="19"/>
              </w:rPr>
              <w:br w:type="textWrapping"/>
            </w:r>
            <w:r>
              <w:rPr>
                <w:rFonts w:ascii="Consolas" w:hAnsi="Consolas" w:eastAsia="宋体"/>
                <w:sz w:val="19"/>
              </w:rPr>
              <w:t>随机 Hoare | 比较次数=73553 | 耗时=0.365308 ms | 正确=是</w:t>
            </w:r>
            <w:r>
              <w:rPr>
                <w:rFonts w:ascii="Consolas" w:hAnsi="Consolas" w:eastAsia="宋体"/>
                <w:sz w:val="19"/>
              </w:rPr>
              <w:br w:type="textWrapping"/>
            </w:r>
            <w:r>
              <w:rPr>
                <w:rFonts w:ascii="Consolas" w:hAnsi="Consolas" w:eastAsia="宋体"/>
                <w:sz w:val="19"/>
              </w:rPr>
              <w:t>随机三路 | 比较次数=60178 | 耗时=0.305839 ms | 正确=是</w:t>
            </w:r>
          </w:p>
        </w:tc>
      </w:tr>
    </w:tbl>
    <w:p w14:paraId="008A83ED"/>
    <w:p w14:paraId="14BADDC0">
      <w:r>
        <w:rPr>
          <w:rFonts w:ascii="Times New Roman" w:hAnsi="Times New Roman" w:eastAsia="黑体"/>
          <w:b/>
        </w:rPr>
        <w:t>（2）数据汇总与结果分析：</w:t>
      </w:r>
      <w:r>
        <w:rPr>
          <w:rFonts w:ascii="Times New Roman" w:hAnsi="Times New Roman" w:eastAsia="宋体"/>
        </w:rPr>
        <w:t>将上述实验结果汇总对比如下表：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0210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9E1F2"/>
          </w:tcPr>
          <w:p w14:paraId="3B8D9178">
            <w:pPr>
              <w:spacing w:before="40" w:after="40"/>
              <w:jc w:val="center"/>
            </w:pPr>
            <w:r>
              <w:rPr>
                <w:rFonts w:ascii="Times New Roman" w:hAnsi="Times New Roman" w:eastAsia="黑体"/>
                <w:b/>
                <w:sz w:val="20"/>
              </w:rPr>
              <w:t>输入数据类型</w:t>
            </w:r>
          </w:p>
        </w:tc>
        <w:tc>
          <w:tcPr>
            <w:tcW w:w="1728" w:type="dxa"/>
            <w:shd w:val="clear" w:color="auto" w:fill="D9E1F2"/>
          </w:tcPr>
          <w:p w14:paraId="372F3ADA">
            <w:pPr>
              <w:spacing w:before="40" w:after="40"/>
              <w:jc w:val="center"/>
            </w:pPr>
            <w:r>
              <w:rPr>
                <w:rFonts w:ascii="Times New Roman" w:hAnsi="Times New Roman" w:eastAsia="黑体"/>
                <w:b/>
                <w:sz w:val="20"/>
              </w:rPr>
              <w:t>排序算法</w:t>
            </w:r>
          </w:p>
        </w:tc>
        <w:tc>
          <w:tcPr>
            <w:tcW w:w="1728" w:type="dxa"/>
            <w:shd w:val="clear" w:color="auto" w:fill="D9E1F2"/>
          </w:tcPr>
          <w:p w14:paraId="47C89754">
            <w:pPr>
              <w:spacing w:before="40" w:after="40"/>
              <w:jc w:val="center"/>
            </w:pPr>
            <w:r>
              <w:rPr>
                <w:rFonts w:ascii="Times New Roman" w:hAnsi="Times New Roman" w:eastAsia="黑体"/>
                <w:b/>
                <w:sz w:val="20"/>
              </w:rPr>
              <w:t>比较次数</w:t>
            </w:r>
          </w:p>
        </w:tc>
        <w:tc>
          <w:tcPr>
            <w:tcW w:w="1728" w:type="dxa"/>
            <w:shd w:val="clear" w:color="auto" w:fill="D9E1F2"/>
          </w:tcPr>
          <w:p w14:paraId="1D4A5225">
            <w:pPr>
              <w:spacing w:before="40" w:after="40"/>
              <w:jc w:val="center"/>
            </w:pPr>
            <w:r>
              <w:rPr>
                <w:rFonts w:ascii="Times New Roman" w:hAnsi="Times New Roman" w:eastAsia="黑体"/>
                <w:b/>
                <w:sz w:val="20"/>
              </w:rPr>
              <w:t>运行耗时 (ms)</w:t>
            </w:r>
          </w:p>
        </w:tc>
        <w:tc>
          <w:tcPr>
            <w:tcW w:w="1728" w:type="dxa"/>
            <w:shd w:val="clear" w:color="auto" w:fill="D9E1F2"/>
          </w:tcPr>
          <w:p w14:paraId="76A0B9BE">
            <w:pPr>
              <w:spacing w:before="40" w:after="40"/>
              <w:jc w:val="center"/>
            </w:pPr>
            <w:r>
              <w:rPr>
                <w:rFonts w:ascii="Times New Roman" w:hAnsi="Times New Roman" w:eastAsia="黑体"/>
                <w:b/>
                <w:sz w:val="20"/>
              </w:rPr>
              <w:t>是否排序正确</w:t>
            </w:r>
          </w:p>
        </w:tc>
      </w:tr>
      <w:tr w14:paraId="54633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C4FD808">
            <w:pPr>
              <w:spacing w:before="40" w:after="40"/>
              <w:jc w:val="center"/>
            </w:pPr>
            <w:r>
              <w:rPr>
                <w:rFonts w:ascii="Times New Roman" w:hAnsi="Times New Roman" w:eastAsia="宋体"/>
                <w:sz w:val="20"/>
              </w:rPr>
              <w:t>升序输入 (N=4096)</w:t>
            </w:r>
          </w:p>
        </w:tc>
        <w:tc>
          <w:tcPr>
            <w:tcW w:w="1728" w:type="dxa"/>
          </w:tcPr>
          <w:p w14:paraId="6817A778">
            <w:pPr>
              <w:spacing w:before="40" w:after="40"/>
              <w:jc w:val="center"/>
            </w:pPr>
            <w:r>
              <w:rPr>
                <w:rFonts w:ascii="Times New Roman" w:hAnsi="Times New Roman" w:eastAsia="宋体"/>
                <w:sz w:val="20"/>
              </w:rPr>
              <w:t>首项 Hoare</w:t>
            </w:r>
          </w:p>
        </w:tc>
        <w:tc>
          <w:tcPr>
            <w:tcW w:w="1728" w:type="dxa"/>
          </w:tcPr>
          <w:p w14:paraId="6A2CEB07">
            <w:pPr>
              <w:spacing w:before="40" w:after="40"/>
              <w:jc w:val="center"/>
            </w:pPr>
            <w:r>
              <w:rPr>
                <w:rFonts w:ascii="Times New Roman" w:hAnsi="Times New Roman" w:eastAsia="宋体"/>
                <w:sz w:val="20"/>
              </w:rPr>
              <w:t>8,394,750</w:t>
            </w:r>
          </w:p>
        </w:tc>
        <w:tc>
          <w:tcPr>
            <w:tcW w:w="1728" w:type="dxa"/>
          </w:tcPr>
          <w:p w14:paraId="6C179A13">
            <w:pPr>
              <w:spacing w:before="40" w:after="40"/>
              <w:jc w:val="center"/>
            </w:pPr>
            <w:r>
              <w:rPr>
                <w:rFonts w:ascii="Times New Roman" w:hAnsi="Times New Roman" w:eastAsia="宋体"/>
                <w:sz w:val="20"/>
              </w:rPr>
              <w:t>3.29476</w:t>
            </w:r>
          </w:p>
        </w:tc>
        <w:tc>
          <w:tcPr>
            <w:tcW w:w="1728" w:type="dxa"/>
          </w:tcPr>
          <w:p w14:paraId="5691AB43">
            <w:pPr>
              <w:spacing w:before="40" w:after="40"/>
              <w:jc w:val="center"/>
            </w:pPr>
            <w:r>
              <w:rPr>
                <w:rFonts w:ascii="Times New Roman" w:hAnsi="Times New Roman" w:eastAsia="宋体"/>
                <w:sz w:val="20"/>
              </w:rPr>
              <w:t>是</w:t>
            </w:r>
          </w:p>
        </w:tc>
      </w:tr>
      <w:tr w14:paraId="50F8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07B7267">
            <w:pPr>
              <w:spacing w:before="40" w:after="40"/>
              <w:jc w:val="center"/>
            </w:pPr>
            <w:r>
              <w:rPr>
                <w:rFonts w:ascii="Times New Roman" w:hAnsi="Times New Roman" w:eastAsia="宋体"/>
                <w:sz w:val="20"/>
              </w:rPr>
              <w:t>升序输入 (N=4096)</w:t>
            </w:r>
          </w:p>
        </w:tc>
        <w:tc>
          <w:tcPr>
            <w:tcW w:w="1728" w:type="dxa"/>
          </w:tcPr>
          <w:p w14:paraId="1ABFC586">
            <w:pPr>
              <w:spacing w:before="40" w:after="40"/>
              <w:jc w:val="center"/>
            </w:pPr>
            <w:r>
              <w:rPr>
                <w:rFonts w:ascii="Times New Roman" w:hAnsi="Times New Roman" w:eastAsia="宋体"/>
                <w:sz w:val="20"/>
              </w:rPr>
              <w:t>随机 Hoare</w:t>
            </w:r>
          </w:p>
        </w:tc>
        <w:tc>
          <w:tcPr>
            <w:tcW w:w="1728" w:type="dxa"/>
          </w:tcPr>
          <w:p w14:paraId="595EFB17">
            <w:pPr>
              <w:spacing w:before="40" w:after="40"/>
              <w:jc w:val="center"/>
            </w:pPr>
            <w:r>
              <w:rPr>
                <w:rFonts w:ascii="Times New Roman" w:hAnsi="Times New Roman" w:eastAsia="宋体"/>
                <w:sz w:val="20"/>
              </w:rPr>
              <w:t>74,928</w:t>
            </w:r>
          </w:p>
        </w:tc>
        <w:tc>
          <w:tcPr>
            <w:tcW w:w="1728" w:type="dxa"/>
          </w:tcPr>
          <w:p w14:paraId="26CA8334">
            <w:pPr>
              <w:spacing w:before="40" w:after="40"/>
              <w:jc w:val="center"/>
            </w:pPr>
            <w:r>
              <w:rPr>
                <w:rFonts w:ascii="Times New Roman" w:hAnsi="Times New Roman" w:eastAsia="宋体"/>
                <w:sz w:val="20"/>
              </w:rPr>
              <w:t>0.225831</w:t>
            </w:r>
          </w:p>
        </w:tc>
        <w:tc>
          <w:tcPr>
            <w:tcW w:w="1728" w:type="dxa"/>
          </w:tcPr>
          <w:p w14:paraId="12CCCA77">
            <w:pPr>
              <w:spacing w:before="40" w:after="40"/>
              <w:jc w:val="center"/>
            </w:pPr>
            <w:r>
              <w:rPr>
                <w:rFonts w:ascii="Times New Roman" w:hAnsi="Times New Roman" w:eastAsia="宋体"/>
                <w:sz w:val="20"/>
              </w:rPr>
              <w:t>是</w:t>
            </w:r>
          </w:p>
        </w:tc>
      </w:tr>
      <w:tr w14:paraId="10CC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442614F">
            <w:pPr>
              <w:spacing w:before="40" w:after="40"/>
              <w:jc w:val="center"/>
            </w:pPr>
            <w:r>
              <w:rPr>
                <w:rFonts w:ascii="Times New Roman" w:hAnsi="Times New Roman" w:eastAsia="宋体"/>
                <w:sz w:val="20"/>
              </w:rPr>
              <w:t>升序输入 (N=4096)</w:t>
            </w:r>
          </w:p>
        </w:tc>
        <w:tc>
          <w:tcPr>
            <w:tcW w:w="1728" w:type="dxa"/>
          </w:tcPr>
          <w:p w14:paraId="0E717956">
            <w:pPr>
              <w:spacing w:before="40" w:after="40"/>
              <w:jc w:val="center"/>
            </w:pPr>
            <w:r>
              <w:rPr>
                <w:rFonts w:ascii="Times New Roman" w:hAnsi="Times New Roman" w:eastAsia="宋体"/>
                <w:sz w:val="20"/>
              </w:rPr>
              <w:t>随机三路</w:t>
            </w:r>
          </w:p>
        </w:tc>
        <w:tc>
          <w:tcPr>
            <w:tcW w:w="1728" w:type="dxa"/>
          </w:tcPr>
          <w:p w14:paraId="7FF77EB7">
            <w:pPr>
              <w:spacing w:before="40" w:after="40"/>
              <w:jc w:val="center"/>
            </w:pPr>
            <w:r>
              <w:rPr>
                <w:rFonts w:ascii="Times New Roman" w:hAnsi="Times New Roman" w:eastAsia="宋体"/>
                <w:sz w:val="20"/>
              </w:rPr>
              <w:t>59,774</w:t>
            </w:r>
          </w:p>
        </w:tc>
        <w:tc>
          <w:tcPr>
            <w:tcW w:w="1728" w:type="dxa"/>
          </w:tcPr>
          <w:p w14:paraId="2E418D95">
            <w:pPr>
              <w:spacing w:before="40" w:after="40"/>
              <w:jc w:val="center"/>
            </w:pPr>
            <w:r>
              <w:rPr>
                <w:rFonts w:ascii="Times New Roman" w:hAnsi="Times New Roman" w:eastAsia="宋体"/>
                <w:sz w:val="20"/>
              </w:rPr>
              <w:t>0.215487</w:t>
            </w:r>
          </w:p>
        </w:tc>
        <w:tc>
          <w:tcPr>
            <w:tcW w:w="1728" w:type="dxa"/>
          </w:tcPr>
          <w:p w14:paraId="25FDE242">
            <w:pPr>
              <w:spacing w:before="40" w:after="40"/>
              <w:jc w:val="center"/>
            </w:pPr>
            <w:r>
              <w:rPr>
                <w:rFonts w:ascii="Times New Roman" w:hAnsi="Times New Roman" w:eastAsia="宋体"/>
                <w:sz w:val="20"/>
              </w:rPr>
              <w:t>是</w:t>
            </w:r>
          </w:p>
        </w:tc>
      </w:tr>
      <w:tr w14:paraId="23A1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296B769">
            <w:pPr>
              <w:spacing w:before="40" w:after="40"/>
              <w:jc w:val="center"/>
            </w:pPr>
            <w:r>
              <w:rPr>
                <w:rFonts w:ascii="Times New Roman" w:hAnsi="Times New Roman" w:eastAsia="宋体"/>
                <w:sz w:val="20"/>
              </w:rPr>
              <w:t>全相等输入 (N=4096)</w:t>
            </w:r>
          </w:p>
        </w:tc>
        <w:tc>
          <w:tcPr>
            <w:tcW w:w="1728" w:type="dxa"/>
          </w:tcPr>
          <w:p w14:paraId="5ECB4DCF">
            <w:pPr>
              <w:spacing w:before="40" w:after="40"/>
              <w:jc w:val="center"/>
            </w:pPr>
            <w:r>
              <w:rPr>
                <w:rFonts w:ascii="Times New Roman" w:hAnsi="Times New Roman" w:eastAsia="宋体"/>
                <w:sz w:val="20"/>
              </w:rPr>
              <w:t>首项 Hoare</w:t>
            </w:r>
          </w:p>
        </w:tc>
        <w:tc>
          <w:tcPr>
            <w:tcW w:w="1728" w:type="dxa"/>
          </w:tcPr>
          <w:p w14:paraId="3D0B85A2">
            <w:pPr>
              <w:spacing w:before="40" w:after="40"/>
              <w:jc w:val="center"/>
            </w:pPr>
            <w:r>
              <w:rPr>
                <w:rFonts w:ascii="Times New Roman" w:hAnsi="Times New Roman" w:eastAsia="宋体"/>
                <w:sz w:val="20"/>
              </w:rPr>
              <w:t>57,342</w:t>
            </w:r>
          </w:p>
        </w:tc>
        <w:tc>
          <w:tcPr>
            <w:tcW w:w="1728" w:type="dxa"/>
          </w:tcPr>
          <w:p w14:paraId="5075DD5F">
            <w:pPr>
              <w:spacing w:before="40" w:after="40"/>
              <w:jc w:val="center"/>
            </w:pPr>
            <w:r>
              <w:rPr>
                <w:rFonts w:ascii="Times New Roman" w:hAnsi="Times New Roman" w:eastAsia="宋体"/>
                <w:sz w:val="20"/>
              </w:rPr>
              <w:t>0.054781</w:t>
            </w:r>
          </w:p>
        </w:tc>
        <w:tc>
          <w:tcPr>
            <w:tcW w:w="1728" w:type="dxa"/>
          </w:tcPr>
          <w:p w14:paraId="30BAA979">
            <w:pPr>
              <w:spacing w:before="40" w:after="40"/>
              <w:jc w:val="center"/>
            </w:pPr>
            <w:r>
              <w:rPr>
                <w:rFonts w:ascii="Times New Roman" w:hAnsi="Times New Roman" w:eastAsia="宋体"/>
                <w:sz w:val="20"/>
              </w:rPr>
              <w:t>是</w:t>
            </w:r>
          </w:p>
        </w:tc>
      </w:tr>
      <w:tr w14:paraId="3461E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632D95A">
            <w:pPr>
              <w:spacing w:before="40" w:after="40"/>
              <w:jc w:val="center"/>
            </w:pPr>
            <w:r>
              <w:rPr>
                <w:rFonts w:ascii="Times New Roman" w:hAnsi="Times New Roman" w:eastAsia="宋体"/>
                <w:sz w:val="20"/>
              </w:rPr>
              <w:t>全相等输入 (N=4096)</w:t>
            </w:r>
          </w:p>
        </w:tc>
        <w:tc>
          <w:tcPr>
            <w:tcW w:w="1728" w:type="dxa"/>
          </w:tcPr>
          <w:p w14:paraId="57CC4E5A">
            <w:pPr>
              <w:spacing w:before="40" w:after="40"/>
              <w:jc w:val="center"/>
            </w:pPr>
            <w:r>
              <w:rPr>
                <w:rFonts w:ascii="Times New Roman" w:hAnsi="Times New Roman" w:eastAsia="宋体"/>
                <w:sz w:val="20"/>
              </w:rPr>
              <w:t>随机 Hoare</w:t>
            </w:r>
          </w:p>
        </w:tc>
        <w:tc>
          <w:tcPr>
            <w:tcW w:w="1728" w:type="dxa"/>
          </w:tcPr>
          <w:p w14:paraId="7EC807D2">
            <w:pPr>
              <w:spacing w:before="40" w:after="40"/>
              <w:jc w:val="center"/>
            </w:pPr>
            <w:r>
              <w:rPr>
                <w:rFonts w:ascii="Times New Roman" w:hAnsi="Times New Roman" w:eastAsia="宋体"/>
                <w:sz w:val="20"/>
              </w:rPr>
              <w:t>57,342</w:t>
            </w:r>
          </w:p>
        </w:tc>
        <w:tc>
          <w:tcPr>
            <w:tcW w:w="1728" w:type="dxa"/>
          </w:tcPr>
          <w:p w14:paraId="721D55BA">
            <w:pPr>
              <w:spacing w:before="40" w:after="40"/>
              <w:jc w:val="center"/>
            </w:pPr>
            <w:r>
              <w:rPr>
                <w:rFonts w:ascii="Times New Roman" w:hAnsi="Times New Roman" w:eastAsia="宋体"/>
                <w:sz w:val="20"/>
              </w:rPr>
              <w:t>0.123935</w:t>
            </w:r>
          </w:p>
        </w:tc>
        <w:tc>
          <w:tcPr>
            <w:tcW w:w="1728" w:type="dxa"/>
          </w:tcPr>
          <w:p w14:paraId="06412BEC">
            <w:pPr>
              <w:spacing w:before="40" w:after="40"/>
              <w:jc w:val="center"/>
            </w:pPr>
            <w:r>
              <w:rPr>
                <w:rFonts w:ascii="Times New Roman" w:hAnsi="Times New Roman" w:eastAsia="宋体"/>
                <w:sz w:val="20"/>
              </w:rPr>
              <w:t>是</w:t>
            </w:r>
          </w:p>
        </w:tc>
      </w:tr>
      <w:tr w14:paraId="78FE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0A39547">
            <w:pPr>
              <w:spacing w:before="40" w:after="40"/>
              <w:jc w:val="center"/>
            </w:pPr>
            <w:r>
              <w:rPr>
                <w:rFonts w:ascii="Times New Roman" w:hAnsi="Times New Roman" w:eastAsia="宋体"/>
                <w:sz w:val="20"/>
              </w:rPr>
              <w:t>全相等输入 (N=4096)</w:t>
            </w:r>
          </w:p>
        </w:tc>
        <w:tc>
          <w:tcPr>
            <w:tcW w:w="1728" w:type="dxa"/>
          </w:tcPr>
          <w:p w14:paraId="1B4DEB99">
            <w:pPr>
              <w:spacing w:before="40" w:after="40"/>
              <w:jc w:val="center"/>
            </w:pPr>
            <w:r>
              <w:rPr>
                <w:rFonts w:ascii="Times New Roman" w:hAnsi="Times New Roman" w:eastAsia="宋体"/>
                <w:sz w:val="20"/>
              </w:rPr>
              <w:t>随机三路</w:t>
            </w:r>
          </w:p>
        </w:tc>
        <w:tc>
          <w:tcPr>
            <w:tcW w:w="1728" w:type="dxa"/>
          </w:tcPr>
          <w:p w14:paraId="4DE1F1F0">
            <w:pPr>
              <w:spacing w:before="40" w:after="40"/>
              <w:jc w:val="center"/>
            </w:pPr>
            <w:r>
              <w:rPr>
                <w:rFonts w:ascii="Times New Roman" w:hAnsi="Times New Roman" w:eastAsia="宋体"/>
                <w:sz w:val="20"/>
              </w:rPr>
              <w:t>4,096</w:t>
            </w:r>
          </w:p>
        </w:tc>
        <w:tc>
          <w:tcPr>
            <w:tcW w:w="1728" w:type="dxa"/>
          </w:tcPr>
          <w:p w14:paraId="2ACC1F10">
            <w:pPr>
              <w:spacing w:before="40" w:after="40"/>
              <w:jc w:val="center"/>
            </w:pPr>
            <w:r>
              <w:rPr>
                <w:rFonts w:ascii="Times New Roman" w:hAnsi="Times New Roman" w:eastAsia="宋体"/>
                <w:sz w:val="20"/>
              </w:rPr>
              <w:t>0.004058</w:t>
            </w:r>
          </w:p>
        </w:tc>
        <w:tc>
          <w:tcPr>
            <w:tcW w:w="1728" w:type="dxa"/>
          </w:tcPr>
          <w:p w14:paraId="2F17CF64">
            <w:pPr>
              <w:spacing w:before="40" w:after="40"/>
              <w:jc w:val="center"/>
            </w:pPr>
            <w:r>
              <w:rPr>
                <w:rFonts w:ascii="Times New Roman" w:hAnsi="Times New Roman" w:eastAsia="宋体"/>
                <w:sz w:val="20"/>
              </w:rPr>
              <w:t>是</w:t>
            </w:r>
          </w:p>
        </w:tc>
      </w:tr>
      <w:tr w14:paraId="58BB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3C06E28">
            <w:pPr>
              <w:spacing w:before="40" w:after="40"/>
              <w:jc w:val="center"/>
            </w:pPr>
            <w:r>
              <w:rPr>
                <w:rFonts w:ascii="Times New Roman" w:hAnsi="Times New Roman" w:eastAsia="宋体"/>
                <w:sz w:val="20"/>
              </w:rPr>
              <w:t>随机输入 (N=4096)</w:t>
            </w:r>
          </w:p>
        </w:tc>
        <w:tc>
          <w:tcPr>
            <w:tcW w:w="1728" w:type="dxa"/>
          </w:tcPr>
          <w:p w14:paraId="7EBE6371">
            <w:pPr>
              <w:spacing w:before="40" w:after="40"/>
              <w:jc w:val="center"/>
            </w:pPr>
            <w:r>
              <w:rPr>
                <w:rFonts w:ascii="Times New Roman" w:hAnsi="Times New Roman" w:eastAsia="宋体"/>
                <w:sz w:val="20"/>
              </w:rPr>
              <w:t>首项 Hoare</w:t>
            </w:r>
          </w:p>
        </w:tc>
        <w:tc>
          <w:tcPr>
            <w:tcW w:w="1728" w:type="dxa"/>
          </w:tcPr>
          <w:p w14:paraId="032EA22F">
            <w:pPr>
              <w:spacing w:before="40" w:after="40"/>
              <w:jc w:val="center"/>
            </w:pPr>
            <w:r>
              <w:rPr>
                <w:rFonts w:ascii="Times New Roman" w:hAnsi="Times New Roman" w:eastAsia="宋体"/>
                <w:sz w:val="20"/>
              </w:rPr>
              <w:t>76,766</w:t>
            </w:r>
          </w:p>
        </w:tc>
        <w:tc>
          <w:tcPr>
            <w:tcW w:w="1728" w:type="dxa"/>
          </w:tcPr>
          <w:p w14:paraId="45CC6615">
            <w:pPr>
              <w:spacing w:before="40" w:after="40"/>
              <w:jc w:val="center"/>
            </w:pPr>
            <w:r>
              <w:rPr>
                <w:rFonts w:ascii="Times New Roman" w:hAnsi="Times New Roman" w:eastAsia="宋体"/>
                <w:sz w:val="20"/>
              </w:rPr>
              <w:t>0.293366</w:t>
            </w:r>
          </w:p>
        </w:tc>
        <w:tc>
          <w:tcPr>
            <w:tcW w:w="1728" w:type="dxa"/>
          </w:tcPr>
          <w:p w14:paraId="7D1B4246">
            <w:pPr>
              <w:spacing w:before="40" w:after="40"/>
              <w:jc w:val="center"/>
            </w:pPr>
            <w:r>
              <w:rPr>
                <w:rFonts w:ascii="Times New Roman" w:hAnsi="Times New Roman" w:eastAsia="宋体"/>
                <w:sz w:val="20"/>
              </w:rPr>
              <w:t>是</w:t>
            </w:r>
          </w:p>
        </w:tc>
      </w:tr>
      <w:tr w14:paraId="7D67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BE3160B">
            <w:pPr>
              <w:spacing w:before="40" w:after="40"/>
              <w:jc w:val="center"/>
            </w:pPr>
            <w:r>
              <w:rPr>
                <w:rFonts w:ascii="Times New Roman" w:hAnsi="Times New Roman" w:eastAsia="宋体"/>
                <w:sz w:val="20"/>
              </w:rPr>
              <w:t>随机输入 (N=4096)</w:t>
            </w:r>
          </w:p>
        </w:tc>
        <w:tc>
          <w:tcPr>
            <w:tcW w:w="1728" w:type="dxa"/>
          </w:tcPr>
          <w:p w14:paraId="541374F7">
            <w:pPr>
              <w:spacing w:before="40" w:after="40"/>
              <w:jc w:val="center"/>
            </w:pPr>
            <w:r>
              <w:rPr>
                <w:rFonts w:ascii="Times New Roman" w:hAnsi="Times New Roman" w:eastAsia="宋体"/>
                <w:sz w:val="20"/>
              </w:rPr>
              <w:t>随机 Hoare</w:t>
            </w:r>
          </w:p>
        </w:tc>
        <w:tc>
          <w:tcPr>
            <w:tcW w:w="1728" w:type="dxa"/>
          </w:tcPr>
          <w:p w14:paraId="322857EF">
            <w:pPr>
              <w:spacing w:before="40" w:after="40"/>
              <w:jc w:val="center"/>
            </w:pPr>
            <w:r>
              <w:rPr>
                <w:rFonts w:ascii="Times New Roman" w:hAnsi="Times New Roman" w:eastAsia="宋体"/>
                <w:sz w:val="20"/>
              </w:rPr>
              <w:t>73,553</w:t>
            </w:r>
          </w:p>
        </w:tc>
        <w:tc>
          <w:tcPr>
            <w:tcW w:w="1728" w:type="dxa"/>
          </w:tcPr>
          <w:p w14:paraId="597A423C">
            <w:pPr>
              <w:spacing w:before="40" w:after="40"/>
              <w:jc w:val="center"/>
            </w:pPr>
            <w:r>
              <w:rPr>
                <w:rFonts w:ascii="Times New Roman" w:hAnsi="Times New Roman" w:eastAsia="宋体"/>
                <w:sz w:val="20"/>
              </w:rPr>
              <w:t>0.365308</w:t>
            </w:r>
          </w:p>
        </w:tc>
        <w:tc>
          <w:tcPr>
            <w:tcW w:w="1728" w:type="dxa"/>
          </w:tcPr>
          <w:p w14:paraId="6CD032A7">
            <w:pPr>
              <w:spacing w:before="40" w:after="40"/>
              <w:jc w:val="center"/>
            </w:pPr>
            <w:r>
              <w:rPr>
                <w:rFonts w:ascii="Times New Roman" w:hAnsi="Times New Roman" w:eastAsia="宋体"/>
                <w:sz w:val="20"/>
              </w:rPr>
              <w:t>是</w:t>
            </w:r>
          </w:p>
        </w:tc>
      </w:tr>
      <w:tr w14:paraId="56BC3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D9523AE">
            <w:pPr>
              <w:spacing w:before="40" w:after="40"/>
              <w:jc w:val="center"/>
            </w:pPr>
            <w:r>
              <w:rPr>
                <w:rFonts w:ascii="Times New Roman" w:hAnsi="Times New Roman" w:eastAsia="宋体"/>
                <w:sz w:val="20"/>
              </w:rPr>
              <w:t>随机输入 (N=4096)</w:t>
            </w:r>
          </w:p>
        </w:tc>
        <w:tc>
          <w:tcPr>
            <w:tcW w:w="1728" w:type="dxa"/>
          </w:tcPr>
          <w:p w14:paraId="59144865">
            <w:pPr>
              <w:spacing w:before="40" w:after="40"/>
              <w:jc w:val="center"/>
            </w:pPr>
            <w:r>
              <w:rPr>
                <w:rFonts w:ascii="Times New Roman" w:hAnsi="Times New Roman" w:eastAsia="宋体"/>
                <w:sz w:val="20"/>
              </w:rPr>
              <w:t>随机三路</w:t>
            </w:r>
          </w:p>
        </w:tc>
        <w:tc>
          <w:tcPr>
            <w:tcW w:w="1728" w:type="dxa"/>
          </w:tcPr>
          <w:p w14:paraId="73E2E5B5">
            <w:pPr>
              <w:spacing w:before="40" w:after="40"/>
              <w:jc w:val="center"/>
            </w:pPr>
            <w:r>
              <w:rPr>
                <w:rFonts w:ascii="Times New Roman" w:hAnsi="Times New Roman" w:eastAsia="宋体"/>
                <w:sz w:val="20"/>
              </w:rPr>
              <w:t>60,178</w:t>
            </w:r>
          </w:p>
        </w:tc>
        <w:tc>
          <w:tcPr>
            <w:tcW w:w="1728" w:type="dxa"/>
          </w:tcPr>
          <w:p w14:paraId="2D3B4B3B">
            <w:pPr>
              <w:spacing w:before="40" w:after="40"/>
              <w:jc w:val="center"/>
            </w:pPr>
            <w:r>
              <w:rPr>
                <w:rFonts w:ascii="Times New Roman" w:hAnsi="Times New Roman" w:eastAsia="宋体"/>
                <w:sz w:val="20"/>
              </w:rPr>
              <w:t>0.305839</w:t>
            </w:r>
          </w:p>
        </w:tc>
        <w:tc>
          <w:tcPr>
            <w:tcW w:w="1728" w:type="dxa"/>
          </w:tcPr>
          <w:p w14:paraId="47BE2F20">
            <w:pPr>
              <w:spacing w:before="40" w:after="40"/>
              <w:jc w:val="center"/>
            </w:pPr>
            <w:r>
              <w:rPr>
                <w:rFonts w:ascii="Times New Roman" w:hAnsi="Times New Roman" w:eastAsia="宋体"/>
                <w:sz w:val="20"/>
              </w:rPr>
              <w:t>是</w:t>
            </w:r>
          </w:p>
        </w:tc>
      </w:tr>
    </w:tbl>
    <w:p w14:paraId="090A76E2"/>
    <w:p w14:paraId="067261B1">
      <w:r>
        <w:rPr>
          <w:rFonts w:ascii="Times New Roman" w:hAnsi="Times New Roman" w:eastAsia="黑体"/>
          <w:b/>
        </w:rPr>
        <w:t>（3）实验结论验证：</w:t>
      </w:r>
      <w:r>
        <w:rPr>
          <w:rFonts w:ascii="Times New Roman" w:hAnsi="Times New Roman" w:eastAsia="宋体"/>
        </w:rPr>
        <w:t>① 正确性验证：所有 9 组测试中 isSorted(arr) 校验结果均为“是”，验证了基于 Hoare 划分重写的快速排序及各改进版本的正确性。</w:t>
      </w:r>
      <w:r>
        <w:rPr>
          <w:rFonts w:ascii="Times New Roman" w:hAnsi="Times New Roman" w:eastAsia="宋体"/>
        </w:rPr>
        <w:br w:type="textWrapping"/>
      </w:r>
      <w:r>
        <w:rPr>
          <w:rFonts w:ascii="Times New Roman" w:hAnsi="Times New Roman" w:eastAsia="宋体"/>
        </w:rPr>
        <w:t>② 升序输入分析：首项 Hoare 快排在升序输入下每次取到最小元素，退化为 O(n^2)，比较次数高达 8,394,750 次（与理论公式 sum_{k=2}^{4096}(k+2) = 8,394,750 完全吻合）；引入随机化枢轴后，比较次数骤降至 74,928 次，耗时降低超过 93%，彻底消除了有序输入导致的退化。</w:t>
      </w:r>
      <w:r>
        <w:rPr>
          <w:rFonts w:ascii="Times New Roman" w:hAnsi="Times New Roman" w:eastAsia="宋体"/>
        </w:rPr>
        <w:br w:type="textWrapping"/>
      </w:r>
      <w:r>
        <w:rPr>
          <w:rFonts w:ascii="Times New Roman" w:hAnsi="Times New Roman" w:eastAsia="宋体"/>
        </w:rPr>
        <w:t>③ 全相等输入分析：在全相等输入下，首项 Hoare 和随机 Hoare 的比较次数均为 57,342 次（恰为 12 层递归 × 每层约 4096 + 682 次比较，符合 Θ(n lg n)），有力验证了思考题 7-1(b) 的结论——Hoare 划分遇到全相等元素时依然能对半分割而不会退化为 O(n^2)；同时，随机三路快排仅比较 N = 4096 次即完成排序，展现出针对重复元素的 Θ(n) 最优性能。</w:t>
      </w:r>
    </w:p>
    <w:p w14:paraId="235CB0C8">
      <w:pPr>
        <w:pStyle w:val="4"/>
        <w:spacing w:before="120" w:after="80"/>
      </w:pPr>
      <w:r>
        <w:rPr>
          <w:rFonts w:ascii="Times New Roman" w:hAnsi="Times New Roman" w:eastAsia="黑体"/>
          <w:color w:val="2E75B6"/>
        </w:rPr>
        <w:t>4.2 第 11 题运行结果与分析</w:t>
      </w:r>
    </w:p>
    <w:p w14:paraId="1D8CC817">
      <w:r>
        <w:rPr>
          <w:rFonts w:ascii="Times New Roman" w:hAnsi="Times New Roman" w:eastAsia="黑体"/>
          <w:b/>
        </w:rPr>
        <w:t>（1）程序运行输出：</w:t>
      </w:r>
      <w:r>
        <w:rPr>
          <w:rFonts w:ascii="Times New Roman" w:hAnsi="Times New Roman" w:eastAsia="宋体"/>
        </w:rPr>
        <w:t>运行第 11 题验证程序，控制台实际输出结果如下：</w:t>
      </w:r>
    </w:p>
    <w:tbl>
      <w:tblPr>
        <w:tblStyle w:val="32"/>
        <w:tblW w:w="0" w:type="auto"/>
        <w:jc w:val="center"/>
        <w:tblLayout w:type="autofit"/>
        <w:tblCellMar>
          <w:top w:w="0" w:type="dxa"/>
          <w:left w:w="108" w:type="dxa"/>
          <w:bottom w:w="0" w:type="dxa"/>
          <w:right w:w="108" w:type="dxa"/>
        </w:tblCellMar>
      </w:tblPr>
      <w:tblGrid>
        <w:gridCol w:w="8640"/>
      </w:tblGrid>
      <w:tr w14:paraId="31A0AAA8">
        <w:tblPrEx>
          <w:tblCellMar>
            <w:top w:w="0" w:type="dxa"/>
            <w:left w:w="108" w:type="dxa"/>
            <w:bottom w:w="0" w:type="dxa"/>
            <w:right w:w="108" w:type="dxa"/>
          </w:tblCellMar>
        </w:tblPrEx>
        <w:trPr>
          <w:jc w:val="center"/>
        </w:trPr>
        <w:tc>
          <w:tcPr>
            <w:tcW w:w="8640" w:type="dxa"/>
            <w:shd w:val="clear" w:color="auto" w:fill="F5F7FA"/>
          </w:tcPr>
          <w:p w14:paraId="1CADAEEF">
            <w:pPr>
              <w:spacing w:before="40" w:after="40" w:line="276" w:lineRule="auto"/>
            </w:pPr>
            <w:r>
              <w:rPr>
                <w:rFonts w:ascii="Consolas" w:hAnsi="Consolas" w:eastAsia="宋体"/>
                <w:sz w:val="19"/>
              </w:rPr>
              <w:t>===== 验证一：穷举 8! 排列 =====</w:t>
            </w:r>
            <w:r>
              <w:rPr>
                <w:rFonts w:ascii="Consolas" w:hAnsi="Consolas" w:eastAsia="宋体"/>
                <w:sz w:val="19"/>
              </w:rPr>
              <w:br w:type="textWrapping"/>
            </w:r>
            <w:r>
              <w:rPr>
                <w:rFonts w:ascii="Consolas" w:hAnsi="Consolas" w:eastAsia="宋体"/>
                <w:sz w:val="19"/>
              </w:rPr>
              <w:t>总排列数 = 40320</w:t>
            </w:r>
            <w:r>
              <w:rPr>
                <w:rFonts w:ascii="Consolas" w:hAnsi="Consolas" w:eastAsia="宋体"/>
                <w:sz w:val="19"/>
              </w:rPr>
              <w:br w:type="textWrapping"/>
            </w:r>
            <w:r>
              <w:rPr>
                <w:rFonts w:ascii="Consolas" w:hAnsi="Consolas" w:eastAsia="宋体"/>
                <w:sz w:val="19"/>
              </w:rPr>
              <w:t>探查次数 &gt; 1 的排列数 = 15120</w:t>
            </w:r>
            <w:r>
              <w:rPr>
                <w:rFonts w:ascii="Consolas" w:hAnsi="Consolas" w:eastAsia="宋体"/>
                <w:sz w:val="19"/>
              </w:rPr>
              <w:br w:type="textWrapping"/>
            </w:r>
            <w:r>
              <w:rPr>
                <w:rFonts w:ascii="Consolas" w:hAnsi="Consolas" w:eastAsia="宋体"/>
                <w:sz w:val="19"/>
              </w:rPr>
              <w:t>探查次数 &gt; 2 的排列数 = 4320</w:t>
            </w:r>
            <w:r>
              <w:rPr>
                <w:rFonts w:ascii="Consolas" w:hAnsi="Consolas" w:eastAsia="宋体"/>
                <w:sz w:val="19"/>
              </w:rPr>
              <w:br w:type="textWrapping"/>
            </w:r>
            <w:r>
              <w:rPr>
                <w:rFonts w:ascii="Consolas" w:hAnsi="Consolas" w:eastAsia="宋体"/>
                <w:sz w:val="19"/>
              </w:rPr>
              <w:t>探查次数 &gt; 3 的排列数 = 720</w:t>
            </w:r>
            <w:r>
              <w:rPr>
                <w:rFonts w:ascii="Consolas" w:hAnsi="Consolas" w:eastAsia="宋体"/>
                <w:sz w:val="19"/>
              </w:rPr>
              <w:br w:type="textWrapping"/>
            </w:r>
            <w:r>
              <w:rPr>
                <w:rFonts w:ascii="Consolas" w:hAnsi="Consolas" w:eastAsia="宋体"/>
                <w:sz w:val="19"/>
              </w:rPr>
              <w:t>探查次数 &gt; 4 的排列数 = 0</w:t>
            </w:r>
            <w:r>
              <w:rPr>
                <w:rFonts w:ascii="Consolas" w:hAnsi="Consolas" w:eastAsia="宋体"/>
                <w:sz w:val="19"/>
              </w:rPr>
              <w:br w:type="textWrapping"/>
            </w:r>
            <w:r>
              <w:rPr>
                <w:rFonts w:ascii="Consolas" w:hAnsi="Consolas" w:eastAsia="宋体"/>
                <w:sz w:val="19"/>
              </w:rPr>
              <w:t>结论：符合 Pr(Xi &gt; p) &lt;= 2^(-p)</w:t>
            </w:r>
            <w:r>
              <w:rPr>
                <w:rFonts w:ascii="Consolas" w:hAnsi="Consolas" w:eastAsia="宋体"/>
                <w:sz w:val="19"/>
              </w:rPr>
              <w:br w:type="textWrapping"/>
            </w:r>
            <w:r>
              <w:rPr>
                <w:rFonts w:ascii="Consolas" w:hAnsi="Consolas" w:eastAsia="宋体"/>
                <w:sz w:val="19"/>
              </w:rPr>
              <w:br w:type="textWrapping"/>
            </w:r>
            <w:r>
              <w:rPr>
                <w:rFonts w:ascii="Consolas" w:hAnsi="Consolas" w:eastAsia="宋体"/>
                <w:sz w:val="19"/>
              </w:rPr>
              <w:t>===== 验证二：有限规模概率上界检查 =====</w:t>
            </w:r>
            <w:r>
              <w:rPr>
                <w:rFonts w:ascii="Consolas" w:hAnsi="Consolas" w:eastAsia="宋体"/>
                <w:sz w:val="19"/>
              </w:rPr>
              <w:br w:type="textWrapping"/>
            </w:r>
            <w:r>
              <w:rPr>
                <w:rFonts w:ascii="Consolas" w:hAnsi="Consolas" w:eastAsia="宋体"/>
                <w:sz w:val="19"/>
              </w:rPr>
              <w:t>PASS: m=2..128, 所有 n&lt;=m/2 的 a/b/c 上界均成立</w:t>
            </w:r>
            <w:r>
              <w:rPr>
                <w:rFonts w:ascii="Consolas" w:hAnsi="Consolas" w:eastAsia="宋体"/>
                <w:sz w:val="19"/>
              </w:rPr>
              <w:br w:type="textWrapping"/>
            </w:r>
            <w:r>
              <w:rPr>
                <w:rFonts w:ascii="Consolas" w:hAnsi="Consolas" w:eastAsia="宋体"/>
                <w:sz w:val="19"/>
              </w:rPr>
              <w:br w:type="textWrapping"/>
            </w:r>
            <w:r>
              <w:rPr>
                <w:rFonts w:ascii="Consolas" w:hAnsi="Consolas" w:eastAsia="宋体"/>
                <w:sz w:val="19"/>
              </w:rPr>
              <w:t>===== 验证三：模拟最大探查次数 =====</w:t>
            </w:r>
            <w:r>
              <w:rPr>
                <w:rFonts w:ascii="Consolas" w:hAnsi="Consolas" w:eastAsia="宋体"/>
                <w:sz w:val="19"/>
              </w:rPr>
              <w:br w:type="textWrapping"/>
            </w:r>
            <w:r>
              <w:rPr>
                <w:rFonts w:ascii="Consolas" w:hAnsi="Consolas" w:eastAsia="宋体"/>
                <w:sz w:val="19"/>
              </w:rPr>
              <w:t>n</w:t>
            </w:r>
            <w:r>
              <w:rPr>
                <w:rFonts w:ascii="Consolas" w:hAnsi="Consolas" w:eastAsia="宋体"/>
                <w:sz w:val="19"/>
              </w:rPr>
              <w:tab/>
            </w:r>
            <w:r>
              <w:rPr>
                <w:rFonts w:ascii="Consolas" w:hAnsi="Consolas" w:eastAsia="宋体"/>
                <w:sz w:val="19"/>
              </w:rPr>
              <w:t>m</w:t>
            </w:r>
            <w:r>
              <w:rPr>
                <w:rFonts w:ascii="Consolas" w:hAnsi="Consolas" w:eastAsia="宋体"/>
                <w:sz w:val="19"/>
              </w:rPr>
              <w:tab/>
            </w:r>
            <w:r>
              <w:rPr>
                <w:rFonts w:ascii="Consolas" w:hAnsi="Consolas" w:eastAsia="宋体"/>
                <w:sz w:val="19"/>
              </w:rPr>
              <w:t>平均最大值</w:t>
            </w:r>
            <w:r>
              <w:rPr>
                <w:rFonts w:ascii="Consolas" w:hAnsi="Consolas" w:eastAsia="宋体"/>
                <w:sz w:val="19"/>
              </w:rPr>
              <w:tab/>
            </w:r>
            <w:r>
              <w:rPr>
                <w:rFonts w:ascii="Consolas" w:hAnsi="Consolas" w:eastAsia="宋体"/>
                <w:sz w:val="19"/>
              </w:rPr>
              <w:t>2lg n</w:t>
            </w:r>
            <w:r>
              <w:rPr>
                <w:rFonts w:ascii="Consolas" w:hAnsi="Consolas" w:eastAsia="宋体"/>
                <w:sz w:val="19"/>
              </w:rPr>
              <w:tab/>
            </w:r>
            <w:r>
              <w:rPr>
                <w:rFonts w:ascii="Consolas" w:hAnsi="Consolas" w:eastAsia="宋体"/>
                <w:sz w:val="19"/>
              </w:rPr>
              <w:t>超过阈值轮数</w:t>
            </w:r>
            <w:r>
              <w:rPr>
                <w:rFonts w:ascii="Consolas" w:hAnsi="Consolas" w:eastAsia="宋体"/>
                <w:sz w:val="19"/>
              </w:rPr>
              <w:tab/>
            </w:r>
            <w:r>
              <w:rPr>
                <w:rFonts w:ascii="Consolas" w:hAnsi="Consolas" w:eastAsia="宋体"/>
                <w:sz w:val="19"/>
              </w:rPr>
              <w:t>观察到的最大探查</w:t>
            </w:r>
            <w:r>
              <w:rPr>
                <w:rFonts w:ascii="Consolas" w:hAnsi="Consolas" w:eastAsia="宋体"/>
                <w:sz w:val="19"/>
              </w:rPr>
              <w:br w:type="textWrapping"/>
            </w:r>
            <w:r>
              <w:rPr>
                <w:rFonts w:ascii="Consolas" w:hAnsi="Consolas" w:eastAsia="宋体"/>
                <w:sz w:val="19"/>
              </w:rPr>
              <w:t>16</w:t>
            </w:r>
            <w:r>
              <w:rPr>
                <w:rFonts w:ascii="Consolas" w:hAnsi="Consolas" w:eastAsia="宋体"/>
                <w:sz w:val="19"/>
              </w:rPr>
              <w:tab/>
            </w:r>
            <w:r>
              <w:rPr>
                <w:rFonts w:ascii="Consolas" w:hAnsi="Consolas" w:eastAsia="宋体"/>
                <w:sz w:val="19"/>
              </w:rPr>
              <w:t>32</w:t>
            </w:r>
            <w:r>
              <w:rPr>
                <w:rFonts w:ascii="Consolas" w:hAnsi="Consolas" w:eastAsia="宋体"/>
                <w:sz w:val="19"/>
              </w:rPr>
              <w:tab/>
            </w:r>
            <w:r>
              <w:rPr>
                <w:rFonts w:ascii="Consolas" w:hAnsi="Consolas" w:eastAsia="宋体"/>
                <w:sz w:val="19"/>
              </w:rPr>
              <w:t>3.18</w:t>
            </w:r>
            <w:r>
              <w:rPr>
                <w:rFonts w:ascii="Consolas" w:hAnsi="Consolas" w:eastAsia="宋体"/>
                <w:sz w:val="19"/>
              </w:rPr>
              <w:tab/>
            </w:r>
            <w:r>
              <w:rPr>
                <w:rFonts w:ascii="Consolas" w:hAnsi="Consolas" w:eastAsia="宋体"/>
                <w:sz w:val="19"/>
              </w:rPr>
              <w:t>8.00</w:t>
            </w:r>
            <w:r>
              <w:rPr>
                <w:rFonts w:ascii="Consolas" w:hAnsi="Consolas" w:eastAsia="宋体"/>
                <w:sz w:val="19"/>
              </w:rPr>
              <w:tab/>
            </w:r>
            <w:r>
              <w:rPr>
                <w:rFonts w:ascii="Consolas" w:hAnsi="Consolas" w:eastAsia="宋体"/>
                <w:sz w:val="19"/>
              </w:rPr>
              <w:t>3</w:t>
            </w:r>
            <w:r>
              <w:rPr>
                <w:rFonts w:ascii="Consolas" w:hAnsi="Consolas" w:eastAsia="宋体"/>
                <w:sz w:val="19"/>
              </w:rPr>
              <w:tab/>
            </w:r>
            <w:r>
              <w:rPr>
                <w:rFonts w:ascii="Consolas" w:hAnsi="Consolas" w:eastAsia="宋体"/>
                <w:sz w:val="19"/>
              </w:rPr>
              <w:t>9</w:t>
            </w:r>
            <w:r>
              <w:rPr>
                <w:rFonts w:ascii="Consolas" w:hAnsi="Consolas" w:eastAsia="宋体"/>
                <w:sz w:val="19"/>
              </w:rPr>
              <w:br w:type="textWrapping"/>
            </w:r>
            <w:r>
              <w:rPr>
                <w:rFonts w:ascii="Consolas" w:hAnsi="Consolas" w:eastAsia="宋体"/>
                <w:sz w:val="19"/>
              </w:rPr>
              <w:t>64</w:t>
            </w:r>
            <w:r>
              <w:rPr>
                <w:rFonts w:ascii="Consolas" w:hAnsi="Consolas" w:eastAsia="宋体"/>
                <w:sz w:val="19"/>
              </w:rPr>
              <w:tab/>
            </w:r>
            <w:r>
              <w:rPr>
                <w:rFonts w:ascii="Consolas" w:hAnsi="Consolas" w:eastAsia="宋体"/>
                <w:sz w:val="19"/>
              </w:rPr>
              <w:t>128</w:t>
            </w:r>
            <w:r>
              <w:rPr>
                <w:rFonts w:ascii="Consolas" w:hAnsi="Consolas" w:eastAsia="宋体"/>
                <w:sz w:val="19"/>
              </w:rPr>
              <w:tab/>
            </w:r>
            <w:r>
              <w:rPr>
                <w:rFonts w:ascii="Consolas" w:hAnsi="Consolas" w:eastAsia="宋体"/>
                <w:sz w:val="19"/>
              </w:rPr>
              <w:t>4.79</w:t>
            </w:r>
            <w:r>
              <w:rPr>
                <w:rFonts w:ascii="Consolas" w:hAnsi="Consolas" w:eastAsia="宋体"/>
                <w:sz w:val="19"/>
              </w:rPr>
              <w:tab/>
            </w:r>
            <w:r>
              <w:rPr>
                <w:rFonts w:ascii="Consolas" w:hAnsi="Consolas" w:eastAsia="宋体"/>
                <w:sz w:val="19"/>
              </w:rPr>
              <w:t>12.00</w:t>
            </w:r>
            <w:r>
              <w:rPr>
                <w:rFonts w:ascii="Consolas" w:hAnsi="Consolas" w:eastAsia="宋体"/>
                <w:sz w:val="19"/>
              </w:rPr>
              <w:tab/>
            </w:r>
            <w:r>
              <w:rPr>
                <w:rFonts w:ascii="Consolas" w:hAnsi="Consolas" w:eastAsia="宋体"/>
                <w:sz w:val="19"/>
              </w:rPr>
              <w:t>0</w:t>
            </w:r>
            <w:r>
              <w:rPr>
                <w:rFonts w:ascii="Consolas" w:hAnsi="Consolas" w:eastAsia="宋体"/>
                <w:sz w:val="19"/>
              </w:rPr>
              <w:tab/>
            </w:r>
            <w:r>
              <w:rPr>
                <w:rFonts w:ascii="Consolas" w:hAnsi="Consolas" w:eastAsia="宋体"/>
                <w:sz w:val="19"/>
              </w:rPr>
              <w:t>11</w:t>
            </w:r>
            <w:r>
              <w:rPr>
                <w:rFonts w:ascii="Consolas" w:hAnsi="Consolas" w:eastAsia="宋体"/>
                <w:sz w:val="19"/>
              </w:rPr>
              <w:br w:type="textWrapping"/>
            </w:r>
            <w:r>
              <w:rPr>
                <w:rFonts w:ascii="Consolas" w:hAnsi="Consolas" w:eastAsia="宋体"/>
                <w:sz w:val="19"/>
              </w:rPr>
              <w:t>256</w:t>
            </w:r>
            <w:r>
              <w:rPr>
                <w:rFonts w:ascii="Consolas" w:hAnsi="Consolas" w:eastAsia="宋体"/>
                <w:sz w:val="19"/>
              </w:rPr>
              <w:tab/>
            </w:r>
            <w:r>
              <w:rPr>
                <w:rFonts w:ascii="Consolas" w:hAnsi="Consolas" w:eastAsia="宋体"/>
                <w:sz w:val="19"/>
              </w:rPr>
              <w:t>512</w:t>
            </w:r>
            <w:r>
              <w:rPr>
                <w:rFonts w:ascii="Consolas" w:hAnsi="Consolas" w:eastAsia="宋体"/>
                <w:sz w:val="19"/>
              </w:rPr>
              <w:tab/>
            </w:r>
            <w:r>
              <w:rPr>
                <w:rFonts w:ascii="Consolas" w:hAnsi="Consolas" w:eastAsia="宋体"/>
                <w:sz w:val="19"/>
              </w:rPr>
              <w:t>6.45</w:t>
            </w:r>
            <w:r>
              <w:rPr>
                <w:rFonts w:ascii="Consolas" w:hAnsi="Consolas" w:eastAsia="宋体"/>
                <w:sz w:val="19"/>
              </w:rPr>
              <w:tab/>
            </w:r>
            <w:r>
              <w:rPr>
                <w:rFonts w:ascii="Consolas" w:hAnsi="Consolas" w:eastAsia="宋体"/>
                <w:sz w:val="19"/>
              </w:rPr>
              <w:t>16.00</w:t>
            </w:r>
            <w:r>
              <w:rPr>
                <w:rFonts w:ascii="Consolas" w:hAnsi="Consolas" w:eastAsia="宋体"/>
                <w:sz w:val="19"/>
              </w:rPr>
              <w:tab/>
            </w:r>
            <w:r>
              <w:rPr>
                <w:rFonts w:ascii="Consolas" w:hAnsi="Consolas" w:eastAsia="宋体"/>
                <w:sz w:val="19"/>
              </w:rPr>
              <w:t>0</w:t>
            </w:r>
            <w:r>
              <w:rPr>
                <w:rFonts w:ascii="Consolas" w:hAnsi="Consolas" w:eastAsia="宋体"/>
                <w:sz w:val="19"/>
              </w:rPr>
              <w:tab/>
            </w:r>
            <w:r>
              <w:rPr>
                <w:rFonts w:ascii="Consolas" w:hAnsi="Consolas" w:eastAsia="宋体"/>
                <w:sz w:val="19"/>
              </w:rPr>
              <w:t>15</w:t>
            </w:r>
            <w:r>
              <w:rPr>
                <w:rFonts w:ascii="Consolas" w:hAnsi="Consolas" w:eastAsia="宋体"/>
                <w:sz w:val="19"/>
              </w:rPr>
              <w:br w:type="textWrapping"/>
            </w:r>
            <w:r>
              <w:rPr>
                <w:rFonts w:ascii="Consolas" w:hAnsi="Consolas" w:eastAsia="宋体"/>
                <w:sz w:val="19"/>
              </w:rPr>
              <w:br w:type="textWrapping"/>
            </w:r>
            <w:r>
              <w:rPr>
                <w:rFonts w:ascii="Consolas" w:hAnsi="Consolas" w:eastAsia="宋体"/>
                <w:sz w:val="19"/>
              </w:rPr>
              <w:t>结论：平均最大值远小于 2lg n，超过阈值的轮数为 0，</w:t>
            </w:r>
            <w:r>
              <w:rPr>
                <w:rFonts w:ascii="Consolas" w:hAnsi="Consolas" w:eastAsia="宋体"/>
                <w:sz w:val="19"/>
              </w:rPr>
              <w:br w:type="textWrapping"/>
            </w:r>
            <w:r>
              <w:rPr>
                <w:rFonts w:ascii="Consolas" w:hAnsi="Consolas" w:eastAsia="宋体"/>
                <w:sz w:val="19"/>
              </w:rPr>
              <w:t xml:space="preserve">      验证了 E[X] = O(lg n)。</w:t>
            </w:r>
          </w:p>
        </w:tc>
      </w:tr>
    </w:tbl>
    <w:p w14:paraId="47A1EEF9"/>
    <w:p w14:paraId="079D0324">
      <w:r>
        <w:rPr>
          <w:rFonts w:ascii="Times New Roman" w:hAnsi="Times New Roman" w:eastAsia="黑体"/>
          <w:b/>
        </w:rPr>
        <w:t>（2）正确性验证与结果分析：</w:t>
      </w:r>
      <w:r>
        <w:rPr>
          <w:rFonts w:ascii="Times New Roman" w:hAnsi="Times New Roman" w:eastAsia="宋体"/>
        </w:rPr>
        <w:t>① 验证一（穷举 8! 排列）分析：当 m = 8，已占用槽位数 i - 1 = 3 时，总排列数为 8! = 40,320。探查次数 &gt; 1 的实际概率为 15120 / 40320 = 3/8 = 0.375 &lt;= 2^(-1) = 0.5；探查次数 &gt; 2 的概率为 4320 / 40320 = 3/28 ≈ 0.1071 &lt;= 2^(-2) = 0.25；探查次数 &gt; 3 的概率为 720 / 40320 = 1/56 ≈ 0.0179 &lt;= 2^(-3) = 0.125；探查次数 &gt; 4 的概率为 0 &lt;= 2^(-4) = 0.0625。精确值全部严格处于 2^(-p) 上界之内。</w:t>
      </w:r>
      <w:r>
        <w:rPr>
          <w:rFonts w:ascii="Times New Roman" w:hAnsi="Times New Roman" w:eastAsia="宋体"/>
        </w:rPr>
        <w:br w:type="textWrapping"/>
      </w:r>
      <w:r>
        <w:rPr>
          <w:rFonts w:ascii="Times New Roman" w:hAnsi="Times New Roman" w:eastAsia="宋体"/>
        </w:rPr>
        <w:t>② 验证二（有限规模概率上界检查）分析：对 m = 2..128 的所有满足 n &lt;= m/2 的组合进行精确概率递推，全部通过（PASS），证实了对于任意有限规模散列表，单次插入尾概率上界 2^(-p) 与最大探查并集界 2/n 恒成立。</w:t>
      </w:r>
      <w:r>
        <w:rPr>
          <w:rFonts w:ascii="Times New Roman" w:hAnsi="Times New Roman" w:eastAsia="宋体"/>
        </w:rPr>
        <w:br w:type="textWrapping"/>
      </w:r>
      <w:r>
        <w:rPr>
          <w:rFonts w:ascii="Times New Roman" w:hAnsi="Times New Roman" w:eastAsia="宋体"/>
        </w:rPr>
        <w:t>③ 验证三（模拟最大探查次数）分析：当 n 从 16 增长到 64、256（每次扩大 4 倍，lg n 每次增加 2）时，2000 轮模拟的平均最大探查次数分别为 3.18、4.79、6.45，每次几乎精确呈线性等差增长（增量约 1.61 ~ 1.66），直观验证了 E[X] = O(lg n) 的对数增长规律；同时平均最大值远低于 2 lg n（8.00、12.00、16.00）。在 n = 16 时观察到 3 轮超过阈值 8（最大探查为 9），频率仅为 3 / 2000 = 0.0015，远小于理论尾概率上界 2 / n = 2 / 16 = 0.125；而在 n = 64 和 n = 256 时超过阈值的轮数均为 0，充分验证了 Pr{X &gt; 2 lg n} = O(1/n) 随 n 增大而迅速衰减的性质。</w:t>
      </w:r>
    </w:p>
    <w:p w14:paraId="32E69446">
      <w:pPr>
        <w:pStyle w:val="3"/>
        <w:spacing w:before="200" w:after="80"/>
      </w:pPr>
      <w:r>
        <w:rPr>
          <w:rFonts w:ascii="Times New Roman" w:hAnsi="Times New Roman" w:eastAsia="黑体"/>
          <w:color w:val="1F4E79"/>
        </w:rPr>
        <w:t>五、实验心得</w:t>
      </w:r>
    </w:p>
    <w:p w14:paraId="237BE26B">
      <w:pPr>
        <w:ind w:firstLine="440"/>
      </w:pPr>
      <w:r>
        <w:rPr>
          <w:rFonts w:ascii="Times New Roman" w:hAnsi="Times New Roman" w:eastAsia="宋体"/>
        </w:rPr>
        <w:t>1. 深入理解了 Hoare 划分与 Lomuto 划分的本质区别与边界细节：通过思考题 7-1 的理论推导与编程实验，我深刻认识到 Hoare 划分中枢轴元素并不固定在最终分割点上，因此递归调用必须写为 [p, j] 和 [j+1, r] 而非 [p, j-1] 和 [j+1, r]，且因为 p &lt;= j &lt; r 恒成立，递归绝不会陷入死循环。同时，实验数据直观展示了 Hoare 划分在全相等元素下仍能保持 Θ(n lg n) 均衡划分的优势，以及随机化枢轴与三路划分对快速排序鲁棒性的巨大提升。</w:t>
      </w:r>
    </w:p>
    <w:p w14:paraId="6DDDA2A5">
      <w:pPr>
        <w:ind w:firstLine="440"/>
      </w:pPr>
      <w:r>
        <w:rPr>
          <w:rFonts w:ascii="Times New Roman" w:hAnsi="Times New Roman" w:eastAsia="宋体"/>
        </w:rPr>
        <w:t>2. 体会了概率分析方法在散列表性能评估中的威力：在思考题 11-1 中，通过将复杂的最大探查次数期望 E[max X_i] 转化为尾概率估计 Pr{X_i &gt; p} &lt;= 2^(-p) 并结合布尔不等式（Union Bound）与阈值截断法，简洁地完成了 E[X] = O(lg n) 的证明。通过编写“精确穷举 + 递推检验 + 蒙特卡洛模拟”三合一验证程序，将抽象的渐近界 O(1/n^2)、O(1/n)、O(lg n) 转化为可观测的数值指标，加深了对随机算法与概率界紧致性的理解。</w:t>
      </w:r>
    </w:p>
    <w:p w14:paraId="7C99B240">
      <w:pPr>
        <w:ind w:firstLine="440"/>
      </w:pPr>
      <w:r>
        <w:rPr>
          <w:rFonts w:ascii="Times New Roman" w:hAnsi="Times New Roman" w:eastAsia="宋体"/>
        </w:rPr>
        <w:t>3. 遇到的问题与解决过程：在编写 Hoare 快速排序对比实验时，最初需要注意比较计数器 cmpCount 在 do-while 循环中的递增位置，必须放在每次条件判断对应的循环体内，才能准确反映真实的比较次数（包括使循环终止的那一次比较）；在模拟独立均匀排列散列时，采用 std::mt19937 配合 std::shuffle 替代传统的 rand()，保证了随机排列的均匀性与统计结果的可靠性。</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9866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24"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3720</Words>
  <Characters>7007</Characters>
  <Lines>0</Lines>
  <Paragraphs>0</Paragraphs>
  <TotalTime>0</TotalTime>
  <ScaleCrop>false</ScaleCrop>
  <LinksUpToDate>false</LinksUpToDate>
  <CharactersWithSpaces>8963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唐佳纬0230</cp:lastModifiedBy>
  <dcterms:modified xsi:type="dcterms:W3CDTF">2026-10-18T13:32:46Z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6F4DC8A48D7947F8957D0C816AFAA122_13</vt:lpwstr>
  </property>
</Properties>
</file>