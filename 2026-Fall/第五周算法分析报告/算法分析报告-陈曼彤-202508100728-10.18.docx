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C90C6">
      <w:pPr>
        <w:spacing w:after="24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摊还加权平衡树报告</w:t>
      </w:r>
    </w:p>
    <w:p w14:paraId="2469EE2C">
      <w:pPr>
        <w:spacing w:before="80" w:after="80" w:line="240" w:lineRule="auto"/>
        <w:jc w:val="left"/>
        <w:rPr>
          <w:rFonts w:ascii="Times New Roman" w:hAnsi="Times New Roman" w:eastAsia="宋体"/>
          <w:b w:val="0"/>
          <w:i w:val="0"/>
          <w:color w:val="000000"/>
          <w:sz w:val="21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 xml:space="preserve">     </w:t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 xml:space="preserve"> </w:t>
      </w:r>
      <w:bookmarkStart w:id="0" w:name="_GoBack"/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本报告围绕《算法导论》第 16 章思考题 16-3展开，讨论一种不依赖旋转、通过“重建子树”来维护平衡的二叉搜索树。报告先指出普通二叉搜索树在顺序插入下退化为链表的问题，并对比 AVL 树、红黑树等传统平衡方案；随后给出 16-3 题“中序遍历 + 二分建树”的重建算法及其 C++ 代码骨架；接着依次完成思考题 a–e 五问，重点构造势能函数，用摊还分析证明插入、删除与查找操作摊还时间复杂度均为 O(log n)；最后分析该方案中的瓶颈与优化方向。</w:t>
      </w:r>
    </w:p>
    <w:bookmarkEnd w:id="0"/>
    <w:p w14:paraId="3B0F0EA0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 问题背景</w:t>
      </w:r>
    </w:p>
    <w:p w14:paraId="094FB6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二叉搜索树（BST）保证中序遍历有序，查找操作依靠从根逐层比较结点完成。但 BST 存在致命缺陷：如果输入数据有序，例如依次插入 1、2、3、4、5，新结点会全部挂载到单侧子树，树退化成单链表形态。此时查找、插入、删除操作的时间复杂度退化为 O(n)，性能极差。</w:t>
      </w:r>
    </w:p>
    <w:p w14:paraId="6491E8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为解决 BST 退化问题，传统平衡二叉树有两类代表：</w:t>
      </w:r>
    </w:p>
    <w:p w14:paraId="2F2B6E5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AVL 树：高度严格平衡，要求任意结点左右子树高度差不超过 1，一旦平衡因子不满足就执行旋转。优点是树高度最小、查询速度快；缺点是旋转操作频繁，维护开销大。</w:t>
      </w:r>
    </w:p>
    <w:p w14:paraId="17EF39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红黑树：宽松平衡，依靠结点红黑染色约束路径长度，最长路径不超过最短路径的 2 倍，以变色为主、少量旋转，工程中应用广泛，例如 C++ STL 的 std::map、Linux 内核。</w:t>
      </w:r>
    </w:p>
    <w:p w14:paraId="5A4314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而思考题 16-3 给出了另一套加权平衡树（权平衡树）方案：不使用旋转修复失衡，而是当检测到结点不再满足 α平衡 条件时，对“最高的失衡结点”对应的子树做整体重建，把该子树重构为 1/2 完全平衡二叉搜索树，再结合势能摊还分析证明 INSERT、DELETE 操作的摊还时间复杂度。</w:t>
      </w:r>
    </w:p>
    <w:p w14:paraId="0DCF5C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α平衡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定义：对于结点 x，其左、右子树大小均不超过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α·size(x)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。本题设定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α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&gt; 1/2。</w:t>
      </w:r>
    </w:p>
    <w:p w14:paraId="5B849EAC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 核心算法设计</w:t>
      </w:r>
    </w:p>
    <w:p w14:paraId="51B8412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  重建子树思路</w:t>
      </w:r>
    </w:p>
    <w:p w14:paraId="26E6D10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当发现存在结点违反 α平衡条件时，找到树中“高度最高的失衡结点”，以该结点为根的子树执行重建，过程包含三步：</w:t>
      </w:r>
    </w:p>
    <w:p w14:paraId="6DD5C3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（1）中序遍历：遍历待重建子树，把全部结点按升序存入数组。BST 中序遍历结果天然有序。</w:t>
      </w:r>
    </w:p>
    <w:p w14:paraId="0D2CEB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（2）二分递归建树：取数组中点作为新根，数组左半部分递归构造左子树，右半部分递归构造右子树，得到一棵 1/2 平衡树（任意结点左右子树大小相差至多为 1）。</w:t>
      </w:r>
    </w:p>
    <w:p w14:paraId="643A0F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（3）更新 size：每个结点的 size[x] 代表以 x 为根的子树结点总数。</w:t>
      </w:r>
    </w:p>
    <w:p w14:paraId="317F75EA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  C++ 核心代码骨架</w:t>
      </w:r>
    </w:p>
    <w:p w14:paraId="7EFE5C1B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// 结点定义</w:t>
      </w:r>
    </w:p>
    <w:p w14:paraId="62A36FF9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struct Node {</w:t>
      </w:r>
    </w:p>
    <w:p w14:paraId="7D89407C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int val;</w:t>
      </w:r>
    </w:p>
    <w:p w14:paraId="4333A82F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int size;        // 子树结点总数量</w:t>
      </w:r>
    </w:p>
    <w:p w14:paraId="18B34082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Node *left, *right;</w:t>
      </w:r>
    </w:p>
    <w:p w14:paraId="4499876F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Node(int v) : val(v), size(1), left(nullptr), right(nullptr) {}</w:t>
      </w:r>
    </w:p>
    <w:p w14:paraId="7BE42BF2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};</w:t>
      </w:r>
    </w:p>
    <w:p w14:paraId="48860E20">
      <w:pPr>
        <w:spacing w:before="0" w:after="0" w:line="240" w:lineRule="auto"/>
        <w:ind w:firstLine="0"/>
        <w:jc w:val="left"/>
      </w:pPr>
    </w:p>
    <w:p w14:paraId="0F30371C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// 步骤1：中序遍历收集结点</w:t>
      </w:r>
    </w:p>
    <w:p w14:paraId="57CB63C8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void storeInOrder(Node* node, vector&lt;Node*&gt;&amp; nodes) {</w:t>
      </w:r>
    </w:p>
    <w:p w14:paraId="3254EBE7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if (!node) return;</w:t>
      </w:r>
    </w:p>
    <w:p w14:paraId="4F163F56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storeInOrder(node-&gt;left, nodes);</w:t>
      </w:r>
    </w:p>
    <w:p w14:paraId="0C13D9DB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nodes.push_back(node);</w:t>
      </w:r>
    </w:p>
    <w:p w14:paraId="41F746CB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storeInOrder(node-&gt;right, nodes);</w:t>
      </w:r>
    </w:p>
    <w:p w14:paraId="0A3E1118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}</w:t>
      </w:r>
    </w:p>
    <w:p w14:paraId="30F8CF5F">
      <w:pPr>
        <w:spacing w:before="0" w:after="0" w:line="240" w:lineRule="auto"/>
        <w:ind w:firstLine="0"/>
        <w:jc w:val="left"/>
      </w:pPr>
    </w:p>
    <w:p w14:paraId="5683F4F7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// 步骤2：二分递归构建 1/2 平衡子树</w:t>
      </w:r>
    </w:p>
    <w:p w14:paraId="6E1F5F68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Node* buildBalanced(const vector&lt;Node*&gt;&amp; nodes, int start, int end) {</w:t>
      </w:r>
    </w:p>
    <w:p w14:paraId="580F42D8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if (start &gt; end) return nullptr;</w:t>
      </w:r>
    </w:p>
    <w:p w14:paraId="59A111AC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int mid = (start + end) / 2;</w:t>
      </w:r>
    </w:p>
    <w:p w14:paraId="03385A28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Node* root = nodes[mid];</w:t>
      </w:r>
    </w:p>
    <w:p w14:paraId="2E60DA7E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root-&gt;left = buildBalanced(nodes, start, mid - 1);</w:t>
      </w:r>
    </w:p>
    <w:p w14:paraId="6A8C2D1B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root-&gt;right = buildBalanced(nodes, mid + 1, end);</w:t>
      </w:r>
    </w:p>
    <w:p w14:paraId="11BAA81B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root-&gt;size = 1;</w:t>
      </w:r>
    </w:p>
    <w:p w14:paraId="451760A2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if (root-&gt;left) root-&gt;size += root-&gt;left-&gt;size;</w:t>
      </w:r>
    </w:p>
    <w:p w14:paraId="6CA73AC2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if (root-&gt;right) root-&gt;size += root-&gt;right-&gt;size;</w:t>
      </w:r>
    </w:p>
    <w:p w14:paraId="2FED59EF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return root;</w:t>
      </w:r>
    </w:p>
    <w:p w14:paraId="599585F7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}</w:t>
      </w:r>
    </w:p>
    <w:p w14:paraId="71ACF774">
      <w:pPr>
        <w:spacing w:before="0" w:after="0" w:line="240" w:lineRule="auto"/>
        <w:ind w:firstLine="0"/>
        <w:jc w:val="left"/>
      </w:pPr>
    </w:p>
    <w:p w14:paraId="65849925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// 重建接口：输入子树根，返回重建后的根</w:t>
      </w:r>
    </w:p>
    <w:p w14:paraId="5C7DB371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Node* rebuild(Node* x) {</w:t>
      </w:r>
    </w:p>
    <w:p w14:paraId="48AE848E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if (!x) return nullptr;</w:t>
      </w:r>
    </w:p>
    <w:p w14:paraId="1221A62A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vector&lt;Node*&gt; nodes;</w:t>
      </w:r>
    </w:p>
    <w:p w14:paraId="023B8EE9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storeInOrder(x, nodes);</w:t>
      </w:r>
    </w:p>
    <w:p w14:paraId="6FED9E0E">
      <w:pPr>
        <w:spacing w:before="0" w:after="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 xml:space="preserve">    return buildBalanced(nodes, 0, (int)nodes.size() - 1);</w:t>
      </w:r>
    </w:p>
    <w:p w14:paraId="080A7BFF">
      <w:pPr>
        <w:spacing w:before="0" w:after="120" w:line="240" w:lineRule="auto"/>
        <w:ind w:firstLine="0"/>
        <w:jc w:val="left"/>
      </w:pPr>
      <w:r>
        <w:rPr>
          <w:rFonts w:ascii="Courier New" w:hAnsi="Courier New" w:eastAsia="宋体"/>
          <w:b w:val="0"/>
          <w:i w:val="0"/>
          <w:color w:val="1F1F1F"/>
          <w:sz w:val="18"/>
        </w:rPr>
        <w:t>}</w:t>
      </w:r>
    </w:p>
    <w:p w14:paraId="35E1EA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INSERT、DELETE 主体逻辑与普通 BST 保持一致；操作完成后向上回溯，检查每个结点是否满足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α平衡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，找到最高的失衡结点调用 rebuild() 重建子树。</w:t>
      </w:r>
    </w:p>
    <w:p w14:paraId="3B805618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 摊还分析（对应思考题 a–e 小问）</w:t>
      </w:r>
    </w:p>
    <w:p w14:paraId="5BFC011E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  (a) 重建子程序</w:t>
      </w:r>
    </w:p>
    <w:p w14:paraId="7D17E8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rebuild(x)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接收一棵 BST 子树，通过“中序遍历 + 二分递归”输出一棵 1/2 平衡二叉搜索树。重建得到的树任意结点左右子树大小之差不大于 1，树高为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O(log s)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，s 为子树结点数量。重建实际时间为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Θ(s)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，s 是该子树结点个数。</w:t>
      </w:r>
    </w:p>
    <w:p w14:paraId="5D8C088B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  (b) 搜索操作的时间复杂度</w:t>
      </w:r>
    </w:p>
    <w:p w14:paraId="08BDC7D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树维持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α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平衡：任意结点的子结点子树大小不超过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α·size(x)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。对大小为 n 的树，每向下走一层，子树规模至少缩小为原来的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(1−α)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。因此树的最大高度 h 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log_{1/(1−α)} n = O(log 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。搜索仅从根向下访问路径上的结点，不修改树结构，故搜索时间复杂度为 O(log n)。</w:t>
      </w:r>
    </w:p>
    <w:p w14:paraId="46867A00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  (c) 势能函数及其性质</w:t>
      </w:r>
    </w:p>
    <w:p w14:paraId="5319CC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定义结点 x 的差值 Δ(x) = |x.left.size − x.right.size|。整棵树势能函数取：</w:t>
      </w:r>
    </w:p>
    <w:p w14:paraId="0655044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Φ(T) = c · Σ_{x∈T, Δ(x)≥2} Δ(x)</w:t>
      </w:r>
    </w:p>
    <w:p w14:paraId="0A08F5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 c 为足够大、依赖 α 的常数。该势能函数有两个重要性质：</w:t>
      </w:r>
    </w:p>
    <w:p w14:paraId="03AACA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（1）非负性：Δ(x) 是绝对值，必然 ≥ 0；求和并乘以正常数 c，因此 Φ(T) ≥ 0，势能永远非负。</w:t>
      </w:r>
    </w:p>
    <w:p w14:paraId="044C88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（2）1/2 平衡树势能为 0：1/2 平衡树要求任意结点左右子树大小差不超过 1，所有结点满足 Δ(x) ≤ 1，求和项为空，故 Φ(T) = 0。</w:t>
      </w:r>
    </w:p>
    <w:p w14:paraId="444D63A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  (d) INSERT 的摊还代价</w:t>
      </w:r>
    </w:p>
    <w:p w14:paraId="6AB915C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摊还代价公式为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ĉ = c + ΔΦ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，其中 c 为实际代价，ΔΦ = Φ_after − Φ_before 为势能变化。</w:t>
      </w:r>
    </w:p>
    <w:p w14:paraId="0E2F749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（1）BST 插入向下遍历路径，实际代价 O(log n)；插入后向上回溯更新 size，会使路径上部分结点 Δ(x) 发生改变，势能小幅上升。</w:t>
      </w:r>
    </w:p>
    <w:p w14:paraId="3F30B5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（2）若未触发重建：实际代价 O(log n)，势能增量 O(log n)，摊还代价 O(log n)。</w:t>
      </w:r>
    </w:p>
    <w:p w14:paraId="3DAEB5E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（3）若触发重建：重建实际代价为 Θ(s)；重建后子树变为 1/2 平衡，该子树内势能直接归零，势能下降至少 Ω(c·s)。选取足够大的常数 c，重建的高昂实际代价会被势能的大幅下降抵消。</w:t>
      </w:r>
    </w:p>
    <w:p w14:paraId="7149A3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综合可得 INSERT 操作摊还时间复杂度为 O(log n)。</w:t>
      </w:r>
    </w:p>
    <w:p w14:paraId="78D55F73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3.5  (e) DELETE 与最终结论</w:t>
      </w:r>
    </w:p>
    <w:p w14:paraId="738BC4B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删除逻辑与插入类似：删除结点后向上更新 size，有可能破坏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α-平衡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并触发子树重建。同样利用势能函数，重建会消耗大量势能抵消重建的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Θ(s)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实际开销，因此 DELETE 的摊还代价也是 O(log n)。</w:t>
      </w:r>
    </w:p>
    <w:p w14:paraId="268E2AE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关键点：虽然重建子树单次代价很高（线性），但重建之后该子树势能清零，需要多次修改操作累积势能才会再次触发重建；因此单次操作的最坏时间可以很差，但在摊还意义下保持对数级别。</w:t>
      </w:r>
    </w:p>
    <w:p w14:paraId="6E3D9495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 工程层面的瓶颈与优化</w:t>
      </w:r>
    </w:p>
    <w:p w14:paraId="33CEE5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该加权平衡树算法在理论上摊还性能优秀，但直接实现存在以下工程问题及对应优化：</w:t>
      </w:r>
    </w:p>
    <w:p w14:paraId="52D556A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内存碎片：重建过程反复遍历、重新组织结点，若频繁使用 new/delete，大量内存分配释放会产生碎片。优化：使用内存池（Memory Pool），预先申请大块内存，重建时复用结点以减少动态分配。</w:t>
      </w:r>
    </w:p>
    <w:p w14:paraId="3C434A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重建频率与性能权衡：严格追求 1/2 平衡会更容易触发重建，重建开销拖累运行速度。优化：适度调大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α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，放宽平衡约束，降低重建触发次数，用略微增高的树高换取更少的重建。</w:t>
      </w:r>
    </w:p>
    <w:p w14:paraId="610A0B9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递归栈溢出风险：storeInOrder、buildBalanced 使用递归，子树规模巨大时递归深度过大会造成栈溢出。优化：改用迭代版中序遍历与迭代建树，或使用显式栈模拟递归，避免系统调用栈溢出。</w:t>
      </w:r>
    </w:p>
    <w:p w14:paraId="028DCB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重建开销本身：重建需遍历、拷贝整棵子树，适合读多写少（查找多、修改少）的场景；若插入删除极其频繁，重建会成为性能瓶颈。</w:t>
      </w:r>
    </w:p>
    <w:p w14:paraId="7A5D6EAE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 总结与启发</w:t>
      </w:r>
    </w:p>
    <w:p w14:paraId="27476B3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加权平衡树不依靠旋转，而是采用子树整体重建来维护平衡，与 AVL、红黑树的局部旋转调整思路完全不同。</w:t>
      </w:r>
    </w:p>
    <w:p w14:paraId="5BB34E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摊还分析的威力在于：单次操作可以付出很高的线性代价，只要这种高代价操作不能频繁发生，通过势能的增减即可获得优秀的摊还复杂度。暴力重建不一定等于低效，合理触发条件加势能分析，就可以得到理论上优秀的数据结构。</w:t>
      </w:r>
    </w:p>
    <w:p w14:paraId="6BABB67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对比而言：AVL、红黑树做局部小修改；加权平衡树（本题）做局部“推倒重来”；替罪羊树（Scapegoat Tree）思想与本题高度相似，也是检测失衡后重建子树。</w:t>
      </w:r>
    </w:p>
    <w:p w14:paraId="1AD4A73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理论算法落地工程，还需要处理内存、递归栈、参数调优等一系列现实问题，不能只关注时间复杂度。</w:t>
      </w:r>
    </w:p>
    <w:p w14:paraId="74718547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  思考题核心要点回顾</w:t>
      </w:r>
    </w:p>
    <w:p w14:paraId="09402469">
      <w:pPr>
        <w:spacing w:before="80" w:after="80" w:line="240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 1  思考题 16-3 各小问核心内容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654"/>
      </w:tblGrid>
      <w:tr w14:paraId="1F55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65F6A2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小问</w:t>
            </w:r>
          </w:p>
        </w:tc>
        <w:tc>
          <w:tcPr>
            <w:tcW w:w="7654" w:type="dxa"/>
            <w:shd w:val="clear" w:color="auto" w:fill="D9D9D9"/>
            <w:vAlign w:val="center"/>
          </w:tcPr>
          <w:p w14:paraId="681BE6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核心内容</w:t>
            </w:r>
          </w:p>
        </w:tc>
      </w:tr>
      <w:tr w14:paraId="61BD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ACF2EE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7654" w:type="dxa"/>
            <w:vAlign w:val="center"/>
          </w:tcPr>
          <w:p w14:paraId="6ED730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实现重建子程序，把任意 BST 子树重建成 1/2 平衡树</w:t>
            </w:r>
          </w:p>
        </w:tc>
      </w:tr>
      <w:tr w14:paraId="09D3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84D10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7654" w:type="dxa"/>
            <w:vAlign w:val="center"/>
          </w:tcPr>
          <w:p w14:paraId="1B7325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证明搜索时间复杂度为 O(log n)，来自 α-平衡约束对树高的限制</w:t>
            </w:r>
          </w:p>
        </w:tc>
      </w:tr>
      <w:tr w14:paraId="5B73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3B801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7654" w:type="dxa"/>
            <w:vAlign w:val="center"/>
          </w:tcPr>
          <w:p w14:paraId="3FD300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构造势能函数，证明其非负；1/2 平衡树的势能等于 0</w:t>
            </w:r>
          </w:p>
        </w:tc>
      </w:tr>
      <w:tr w14:paraId="7A93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6BE79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7654" w:type="dxa"/>
            <w:vAlign w:val="center"/>
          </w:tcPr>
          <w:p w14:paraId="6CEE28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INSERT 摊还代价为 O(log n)，重建消耗势能抵消高昂的实际开销</w:t>
            </w:r>
          </w:p>
        </w:tc>
      </w:tr>
      <w:tr w14:paraId="2E2AD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B3802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w="7654" w:type="dxa"/>
            <w:vAlign w:val="center"/>
          </w:tcPr>
          <w:p w14:paraId="3BD0FA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DELETE 同理，摊还代价为 O(log n)</w:t>
            </w:r>
          </w:p>
        </w:tc>
      </w:tr>
    </w:tbl>
    <w:p w14:paraId="133F2F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启发：摊还分析不保证每一次操作都快，但保证多次操作平均下来性能优良。</w:t>
      </w:r>
    </w:p>
    <w:p w14:paraId="49F5BBAA">
      <w:pPr>
        <w:spacing w:after="60" w:line="360" w:lineRule="auto"/>
        <w:ind w:left="420" w:firstLine="0"/>
        <w:jc w:val="left"/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D85D64"/>
    <w:rsid w:val="61371412"/>
    <w:rsid w:val="6C2C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2774</Words>
  <Characters>3957</Characters>
  <Lines>0</Lines>
  <Paragraphs>0</Paragraphs>
  <TotalTime>10</TotalTime>
  <ScaleCrop>false</ScaleCrop>
  <LinksUpToDate>false</LinksUpToDate>
  <CharactersWithSpaces>4396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陈曼彤0728</cp:lastModifiedBy>
  <dcterms:modified xsi:type="dcterms:W3CDTF">2026-10-14T02:26:07Z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eyJoZGlkIjoiOTljYjk1YjQzYTE2YzhlNTc4ZGFmM2FhYWM3YzYyYjEiLCJ1c2VySWQiOiIxODIwNjE3MTY4In0=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B77D94C151E74D12BBFCD799127EA326_12</vt:lpwstr>
  </property>
</Properties>
</file>