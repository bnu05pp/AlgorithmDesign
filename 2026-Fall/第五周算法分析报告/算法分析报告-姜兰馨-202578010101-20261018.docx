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B54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《算法导论》8-3 变长数据项的排序 算法分析报告</w:t>
      </w:r>
    </w:p>
    <w:p w14:paraId="2A6F19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 问题描述</w:t>
      </w:r>
    </w:p>
    <w:p w14:paraId="324E55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(a) 变长整数排序：给定一个整数数组，不同整数的位数可能不同，但总数字位数为 n。要求在 O(n) 时间内排序。</w:t>
      </w:r>
    </w:p>
    <w:p w14:paraId="6FF871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(b) 变长字符串排序：给定一个字符串数组，不同字符串的长度可能不同，但总字符数为 n。要求在 O(n) 时间内按标准字典序（例如 a &lt; ab &lt; b）排序。</w:t>
      </w:r>
    </w:p>
    <w:p w14:paraId="59142170">
      <w:pPr>
        <w:rPr>
          <w:rFonts w:hint="eastAsia"/>
          <w:lang w:eastAsia="zh-CN"/>
        </w:rPr>
      </w:pPr>
    </w:p>
    <w:p w14:paraId="5CF42A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 算法分析</w:t>
      </w:r>
    </w:p>
    <w:p w14:paraId="77AE2ADB">
      <w:pPr>
        <w:rPr>
          <w:rFonts w:hint="eastAsia"/>
          <w:lang w:eastAsia="zh-CN"/>
        </w:rPr>
      </w:pPr>
    </w:p>
    <w:p w14:paraId="254F04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常规的基于比较的排序算法（如快速排序、归并排序）的时间复杂度下限为 O(N log N)（N 为元素个数）。为了达到 O(n) 的线性时间，必须采用非比较排序（如计数排序、基数排序）。</w:t>
      </w:r>
    </w:p>
    <w:p w14:paraId="2EA228BD">
      <w:pPr>
        <w:rPr>
          <w:rFonts w:hint="eastAsia"/>
          <w:lang w:eastAsia="zh-CN"/>
        </w:rPr>
      </w:pPr>
    </w:p>
    <w:p w14:paraId="23D153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问题 (a) 整数排序：分桶 + LSD 基数排序</w:t>
      </w:r>
    </w:p>
    <w:p w14:paraId="6E259A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痛点：基数排序默认所有元素位数相同。若直接对变长整数按固定最大位数进行 LSD（最低位优先）排序，会产生大量无意义的“前导零”操作，浪费时间。</w:t>
      </w:r>
    </w:p>
    <w:p w14:paraId="50B773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策略：先按长度分组，组内 LSD 排序。</w:t>
      </w:r>
    </w:p>
    <w:p w14:paraId="0AB81A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第一步分桶：借用计数排序的思想，以整数的“位数”为键，统计每个位数的元素个数，并将它们分配到对应的桶中。时间复杂度 O(n)。</w:t>
      </w:r>
    </w:p>
    <w:p w14:paraId="0EFCFE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第二步拼接：位数少的数必定小于位数多的数，因此桶与桶之间按位数从小到大直接拼接，无需比较。</w:t>
      </w:r>
    </w:p>
    <w:p w14:paraId="251DA0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第三步桶内排序：此时每个桶内的元素位数相同（定长），直接调用标准的 LSD 基数排序，从最低位排到最高位。</w:t>
      </w:r>
    </w:p>
    <w:p w14:paraId="3DBCE32C">
      <w:pPr>
        <w:rPr>
          <w:rFonts w:hint="eastAsia"/>
          <w:lang w:eastAsia="zh-CN"/>
        </w:rPr>
      </w:pPr>
    </w:p>
    <w:p w14:paraId="5DA7A9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问题 (b) 字符串排序：MSD 基数排序（字典树/多路快排思想）</w:t>
      </w:r>
    </w:p>
    <w:p w14:paraId="050141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痛点：字典序的比较规则是“从左向右”，且“短前缀小于长前缀”（a &lt; ab）。因此长度绝对不能作为分桶依据，且 LSD（从右向左）完全失效。</w:t>
      </w:r>
    </w:p>
    <w:p w14:paraId="18A2B4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策略：基于 MSD（最高位优先）的递归分桶。</w:t>
      </w:r>
    </w:p>
    <w:p w14:paraId="41100C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首先，对当前桶内的字符串，考察它们的下一个字符（深度为 depth）。</w:t>
      </w:r>
    </w:p>
    <w:p w14:paraId="13C91C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其次，如果字符串在此处结束（没有下一个字符），将其放入“结束桶”，并规定该桶排在最前面（对应 ASCII 空字符 \0）。</w:t>
      </w:r>
    </w:p>
    <w:p w14:paraId="7CA948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然后，其余字符串按当前字符的 ASCII 码值分入不同的字符桶。</w:t>
      </w:r>
    </w:p>
    <w:p w14:paraId="65AE79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接着，对每个字符桶递归执行上述步骤。</w:t>
      </w:r>
    </w:p>
    <w:p w14:paraId="5F435F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最后，按“结束桶到 'a' 桶到 'b' 桶”的顺序拼接，即可得到标准字典序。</w:t>
      </w:r>
    </w:p>
    <w:p w14:paraId="00E49CA8">
      <w:pPr>
        <w:rPr>
          <w:rFonts w:hint="eastAsia"/>
          <w:lang w:eastAsia="zh-CN"/>
        </w:rPr>
      </w:pPr>
    </w:p>
    <w:p w14:paraId="2CF73E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 算法实现</w:t>
      </w:r>
    </w:p>
    <w:p w14:paraId="7A9624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#include &lt;iostream&gt;</w:t>
      </w:r>
    </w:p>
    <w:p w14:paraId="4DB697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#include &lt;vector&gt;</w:t>
      </w:r>
    </w:p>
    <w:p w14:paraId="321603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#include &lt;string&gt;</w:t>
      </w:r>
    </w:p>
    <w:p w14:paraId="1DBEFE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#include &lt;algorithm&gt;</w:t>
      </w:r>
    </w:p>
    <w:p w14:paraId="196226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#include &lt;cmath&gt;</w:t>
      </w:r>
    </w:p>
    <w:p w14:paraId="2C5C52C2">
      <w:pPr>
        <w:rPr>
          <w:rFonts w:hint="eastAsia"/>
          <w:lang w:eastAsia="zh-CN"/>
        </w:rPr>
      </w:pPr>
    </w:p>
    <w:p w14:paraId="30AAA5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using namespace std;</w:t>
      </w:r>
    </w:p>
    <w:p w14:paraId="1B90439C">
      <w:pPr>
        <w:rPr>
          <w:rFonts w:hint="eastAsia"/>
          <w:lang w:eastAsia="zh-CN"/>
        </w:rPr>
      </w:pPr>
    </w:p>
    <w:p w14:paraId="6CC87F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// ================= 8-3a: 变长整数排序 =================</w:t>
      </w:r>
    </w:p>
    <w:p w14:paraId="54E919B6">
      <w:pPr>
        <w:rPr>
          <w:rFonts w:hint="eastAsia"/>
          <w:lang w:eastAsia="zh-CN"/>
        </w:rPr>
      </w:pPr>
    </w:p>
    <w:p w14:paraId="466514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 getDigitCount(int num) {</w:t>
      </w:r>
    </w:p>
    <w:p w14:paraId="15CD24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(num == 0) return 1;</w:t>
      </w:r>
    </w:p>
    <w:p w14:paraId="2E04AA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int count = 0;</w:t>
      </w:r>
    </w:p>
    <w:p w14:paraId="096726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while (num &gt; 0) {</w:t>
      </w:r>
    </w:p>
    <w:p w14:paraId="4633EF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num /= 10;</w:t>
      </w:r>
    </w:p>
    <w:p w14:paraId="1CD18E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count++;</w:t>
      </w:r>
    </w:p>
    <w:p w14:paraId="5F27B9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22386C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count;</w:t>
      </w:r>
    </w:p>
    <w:p w14:paraId="521CE1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7681D39C">
      <w:pPr>
        <w:rPr>
          <w:rFonts w:hint="eastAsia"/>
          <w:lang w:eastAsia="zh-CN"/>
        </w:rPr>
      </w:pPr>
    </w:p>
    <w:p w14:paraId="56A9CC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// 桶内基数排序</w:t>
      </w:r>
    </w:p>
    <w:p w14:paraId="169BAF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void radixSortBucket(vector&lt;int&gt;&amp; bucket) {</w:t>
      </w:r>
    </w:p>
    <w:p w14:paraId="0495FF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(bucket.empty()) return;</w:t>
      </w:r>
    </w:p>
    <w:p w14:paraId="4C79EE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03FD03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int maxVal = bucket[0];</w:t>
      </w:r>
    </w:p>
    <w:p w14:paraId="45BBD7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(size_t i = 1; i &lt; bucket.size(); ++i) {</w:t>
      </w:r>
    </w:p>
    <w:p w14:paraId="774A32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(bucket[i] &gt; maxVal) maxVal = bucket[i];</w:t>
      </w:r>
    </w:p>
    <w:p w14:paraId="359F6B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667F03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05D32A4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注意：这里 exp 用 long long 防止大数时溢出</w:t>
      </w:r>
    </w:p>
    <w:p w14:paraId="29D83C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(long long exp = 1; maxVal / exp &gt; 0; exp *= 10) {</w:t>
      </w:r>
    </w:p>
    <w:p w14:paraId="387909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vector&lt;int&gt; output(bucket.size());</w:t>
      </w:r>
    </w:p>
    <w:p w14:paraId="30ED6A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int count[10] = {0};</w:t>
      </w:r>
    </w:p>
    <w:p w14:paraId="2A5CEA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7C8F72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(size_t i = 0; i &lt; bucket.size(); ++i) {</w:t>
      </w:r>
    </w:p>
    <w:p w14:paraId="2E6C0E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count[(bucket[i] / exp) % 10]++;</w:t>
      </w:r>
    </w:p>
    <w:p w14:paraId="6993B3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5FD20F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62FC3D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(int i = 1; i &lt; 10; i++) {</w:t>
      </w:r>
    </w:p>
    <w:p w14:paraId="0C442F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count[i] += count[i - 1];</w:t>
      </w:r>
    </w:p>
    <w:p w14:paraId="694AF2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10D994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25033A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(int i = bucket.size() - 1; i &gt;= 0; i--) {</w:t>
      </w:r>
    </w:p>
    <w:p w14:paraId="2629DE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int digit = (bucket[i] / exp) % 10;</w:t>
      </w:r>
    </w:p>
    <w:p w14:paraId="0C226D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output[count[digit] - 1] = bucket[i];</w:t>
      </w:r>
    </w:p>
    <w:p w14:paraId="223ABF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count[digit]--;</w:t>
      </w:r>
    </w:p>
    <w:p w14:paraId="627E99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1FA032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0AD216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bucket = output;</w:t>
      </w:r>
    </w:p>
    <w:p w14:paraId="415CB9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6F0C23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2FC33888">
      <w:pPr>
        <w:rPr>
          <w:rFonts w:hint="eastAsia"/>
          <w:lang w:eastAsia="zh-CN"/>
        </w:rPr>
      </w:pPr>
    </w:p>
    <w:p w14:paraId="7EADD5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vector&lt;int&gt; sortVariableLengthIntegers(vector&lt;int&gt;&amp; nums) {</w:t>
      </w:r>
    </w:p>
    <w:p w14:paraId="6D6F60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vector&lt;int&gt; emptyRes;</w:t>
      </w:r>
    </w:p>
    <w:p w14:paraId="49ADEC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(nums.empty()) return emptyRes;</w:t>
      </w:r>
    </w:p>
    <w:p w14:paraId="2AA88E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06A9CF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int maxDigits = 0;</w:t>
      </w:r>
    </w:p>
    <w:p w14:paraId="7C2698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(size_t i = 0; i &lt; nums.size(); ++i) {</w:t>
      </w:r>
    </w:p>
    <w:p w14:paraId="466BE9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int d = getDigitCount(nums[i]);</w:t>
      </w:r>
    </w:p>
    <w:p w14:paraId="66EB4A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(d &gt; maxDigits) maxDigits = d;</w:t>
      </w:r>
    </w:p>
    <w:p w14:paraId="76AAFE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61A4A6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1BFE98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 vector&lt;int&gt; &gt; buckets(maxDigits + 1);</w:t>
      </w:r>
    </w:p>
    <w:p w14:paraId="269F8E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(size_t i = 0; i &lt; nums.size(); ++i) {</w:t>
      </w:r>
    </w:p>
    <w:p w14:paraId="112191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buckets[getDigitCount(nums[i])].push_back(nums[i]);</w:t>
      </w:r>
    </w:p>
    <w:p w14:paraId="234CDD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6940BE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1813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vector&lt;int&gt; result;</w:t>
      </w:r>
    </w:p>
    <w:p w14:paraId="42ECEC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i = 1; i &lt;= maxDigits; i++) {</w:t>
      </w:r>
    </w:p>
    <w:p w14:paraId="67DE4D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(buckets[i].empty()) continue;</w:t>
      </w:r>
    </w:p>
    <w:p w14:paraId="6750AE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radixSortBucket(buckets[i]);</w:t>
      </w:r>
    </w:p>
    <w:p w14:paraId="660B3E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(size_t j = 0; j &lt; buckets[i].size(); ++j) {</w:t>
      </w:r>
    </w:p>
    <w:p w14:paraId="14E6FA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result.push_back(buckets[i][j]);</w:t>
      </w:r>
    </w:p>
    <w:p w14:paraId="06BEEE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5F265E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1583A9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result;</w:t>
      </w:r>
    </w:p>
    <w:p w14:paraId="3C3BAC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64AA283">
      <w:pPr>
        <w:rPr>
          <w:rFonts w:hint="eastAsia"/>
          <w:lang w:eastAsia="zh-CN"/>
        </w:rPr>
      </w:pPr>
    </w:p>
    <w:p w14:paraId="3B49DC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// ================= 8-3b: 变长字符串排序 =================</w:t>
      </w:r>
    </w:p>
    <w:p w14:paraId="49AC0994">
      <w:pPr>
        <w:rPr>
          <w:rFonts w:hint="eastAsia"/>
          <w:lang w:eastAsia="zh-CN"/>
        </w:rPr>
      </w:pPr>
    </w:p>
    <w:p w14:paraId="73B9F3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void msdRadixSort(vector&lt;string&gt;&amp; arr, int left, int right, int depth, vector&lt;string&gt;&amp; aux) {</w:t>
      </w:r>
    </w:p>
    <w:p w14:paraId="383194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(left &gt;= right) return;</w:t>
      </w:r>
    </w:p>
    <w:p w14:paraId="0147848E">
      <w:pPr>
        <w:rPr>
          <w:rFonts w:hint="eastAsia"/>
          <w:lang w:eastAsia="zh-CN"/>
        </w:rPr>
      </w:pPr>
    </w:p>
    <w:p w14:paraId="1DA05A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const int R = 257; </w:t>
      </w:r>
    </w:p>
    <w:p w14:paraId="2690A1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vector&lt;int&gt; count(R, 0);</w:t>
      </w:r>
    </w:p>
    <w:p w14:paraId="111181F7">
      <w:pPr>
        <w:rPr>
          <w:rFonts w:hint="eastAsia"/>
          <w:lang w:eastAsia="zh-CN"/>
        </w:rPr>
      </w:pPr>
    </w:p>
    <w:p w14:paraId="0AF525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i = left; i &lt;= right; i++) {</w:t>
      </w:r>
    </w:p>
    <w:p w14:paraId="14670A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char c = (depth &lt; arr[i].size()) ? arr[i][depth] : 0;</w:t>
      </w:r>
    </w:p>
    <w:p w14:paraId="7DFD44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count[c + 1]++;</w:t>
      </w:r>
    </w:p>
    <w:p w14:paraId="6E21BE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56437BF5">
      <w:pPr>
        <w:rPr>
          <w:rFonts w:hint="eastAsia"/>
          <w:lang w:eastAsia="zh-CN"/>
        </w:rPr>
      </w:pPr>
    </w:p>
    <w:p w14:paraId="086CE9D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r = 0; r &lt; R - 1; r++) {</w:t>
      </w:r>
    </w:p>
    <w:p w14:paraId="6A0E69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count[r + 1] += count[r];</w:t>
      </w:r>
    </w:p>
    <w:p w14:paraId="7CCFD9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07016340">
      <w:pPr>
        <w:rPr>
          <w:rFonts w:hint="eastAsia"/>
          <w:lang w:eastAsia="zh-CN"/>
        </w:rPr>
      </w:pPr>
    </w:p>
    <w:p w14:paraId="039661C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i = left; i &lt;= right; i++) {</w:t>
      </w:r>
    </w:p>
    <w:p w14:paraId="1E92BA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char c = (depth &lt; arr[i].size()) ? arr[i][depth] : 0;</w:t>
      </w:r>
    </w:p>
    <w:p w14:paraId="528590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aux[count[c]++] = arr[i];</w:t>
      </w:r>
    </w:p>
    <w:p w14:paraId="24A7D5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33154C74">
      <w:pPr>
        <w:rPr>
          <w:rFonts w:hint="eastAsia"/>
          <w:lang w:eastAsia="zh-CN"/>
        </w:rPr>
      </w:pPr>
    </w:p>
    <w:p w14:paraId="2AA7E5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i = left; i &lt;= right; i++) {</w:t>
      </w:r>
    </w:p>
    <w:p w14:paraId="4E6D9F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arr[i] = aux[i - left];</w:t>
      </w:r>
    </w:p>
    <w:p w14:paraId="3CAB43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567D15B6">
      <w:pPr>
        <w:rPr>
          <w:rFonts w:hint="eastAsia"/>
          <w:lang w:eastAsia="zh-CN"/>
        </w:rPr>
      </w:pPr>
    </w:p>
    <w:p w14:paraId="194ADD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(int r = 1; r &lt; R - 1; r++) {</w:t>
      </w:r>
    </w:p>
    <w:p w14:paraId="4CE20C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int bucketStartCorrect = left + (r == 1 ? 0 : count[r - 1]);</w:t>
      </w:r>
    </w:p>
    <w:p w14:paraId="48893E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int bucketEndCorrect = left + count[r] - 1;</w:t>
      </w:r>
    </w:p>
    <w:p w14:paraId="56C472AD">
      <w:pPr>
        <w:rPr>
          <w:rFonts w:hint="eastAsia"/>
          <w:lang w:eastAsia="zh-CN"/>
        </w:rPr>
      </w:pPr>
    </w:p>
    <w:p w14:paraId="47D23A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(bucketEndCorrect &gt; bucketStartCorrect) {</w:t>
      </w:r>
    </w:p>
    <w:p w14:paraId="4EBA77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msdRadixSort(arr, bucketStartCorrect, bucketEndCorrect, depth + 1, aux);</w:t>
      </w:r>
    </w:p>
    <w:p w14:paraId="0021A3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47B851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4D0E09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7EF1EB96">
      <w:pPr>
        <w:rPr>
          <w:rFonts w:hint="eastAsia"/>
          <w:lang w:eastAsia="zh-CN"/>
        </w:rPr>
      </w:pPr>
    </w:p>
    <w:p w14:paraId="07749B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vector&lt;string&gt; sortVariableLengthStrings(vector&lt;string&gt;&amp; strs) {</w:t>
      </w:r>
    </w:p>
    <w:p w14:paraId="294910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if (strs.empty()) return vector&lt;string&gt;();</w:t>
      </w:r>
    </w:p>
    <w:p w14:paraId="0806DD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vector&lt;string&gt; aux(strs.size());</w:t>
      </w:r>
    </w:p>
    <w:p w14:paraId="2AC40F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msdRadixSort(strs, 0, strs.size() - 1, 0, aux);</w:t>
      </w:r>
    </w:p>
    <w:p w14:paraId="0112E8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strs;</w:t>
      </w:r>
    </w:p>
    <w:p w14:paraId="0015DC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721260AE">
      <w:pPr>
        <w:rPr>
          <w:rFonts w:hint="eastAsia"/>
          <w:lang w:eastAsia="zh-CN"/>
        </w:rPr>
      </w:pPr>
    </w:p>
    <w:p w14:paraId="0FD4F4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// ================= 测试主函数 =================</w:t>
      </w:r>
    </w:p>
    <w:p w14:paraId="56F97050">
      <w:pPr>
        <w:rPr>
          <w:rFonts w:hint="eastAsia"/>
          <w:lang w:eastAsia="zh-CN"/>
        </w:rPr>
      </w:pPr>
    </w:p>
    <w:p w14:paraId="486F37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int main() {</w:t>
      </w:r>
    </w:p>
    <w:p w14:paraId="3A77E8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int n, i;</w:t>
      </w:r>
    </w:p>
    <w:p w14:paraId="303C08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vector&lt;int&gt; nums;</w:t>
      </w:r>
    </w:p>
    <w:p w14:paraId="690682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vector&lt;int&gt; sortedNums;</w:t>
      </w:r>
    </w:p>
    <w:p w14:paraId="1DDDAC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vector&lt;string&gt; strs;</w:t>
      </w:r>
    </w:p>
    <w:p w14:paraId="432F0A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vector&lt;string&gt; sortedStrs;</w:t>
      </w:r>
    </w:p>
    <w:p w14:paraId="43C94CF4">
      <w:pPr>
        <w:rPr>
          <w:rFonts w:hint="eastAsia"/>
          <w:lang w:eastAsia="zh-CN"/>
        </w:rPr>
      </w:pPr>
    </w:p>
    <w:p w14:paraId="74F77A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---------- 测试 8-3a ----------</w:t>
      </w:r>
    </w:p>
    <w:p w14:paraId="24564B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"========== 8-3a 变长整数排序 ==========" &lt;&lt; endl;</w:t>
      </w:r>
    </w:p>
    <w:p w14:paraId="3686E4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"请输入整数的个数: ";</w:t>
      </w:r>
    </w:p>
    <w:p w14:paraId="4ACB50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cin &gt;&gt; n;</w:t>
      </w:r>
    </w:p>
    <w:p w14:paraId="343868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356625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"请输入 " &lt;&lt; n &lt;&lt; " 个整数</w:t>
      </w:r>
      <w:bookmarkStart w:id="0" w:name="_GoBack"/>
      <w:bookmarkEnd w:id="0"/>
      <w:r>
        <w:rPr>
          <w:rFonts w:hint="eastAsia"/>
          <w:lang w:eastAsia="zh-CN"/>
        </w:rPr>
        <w:t>: ";</w:t>
      </w:r>
    </w:p>
    <w:p w14:paraId="6E1B6D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 = 0; i &lt; n; ++i) {</w:t>
      </w:r>
    </w:p>
    <w:p w14:paraId="2A5C7C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int temp;</w:t>
      </w:r>
    </w:p>
    <w:p w14:paraId="4A23D3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cin &gt;&gt; temp;</w:t>
      </w:r>
    </w:p>
    <w:p w14:paraId="1AA3D6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nums.push_back(temp);</w:t>
      </w:r>
    </w:p>
    <w:p w14:paraId="7581C9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62B256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661BD8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sortedNums = sortVariableLengthIntegers(nums);</w:t>
      </w:r>
    </w:p>
    <w:p w14:paraId="1FC08F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0F0795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"排序后: ";</w:t>
      </w:r>
    </w:p>
    <w:p w14:paraId="57CBB3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(size_t j = 0; j &lt; sortedNums.size(); ++j) {</w:t>
      </w:r>
    </w:p>
    <w:p w14:paraId="365FE2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cout &lt;&lt; sortedNums[j] &lt;&lt; " ";</w:t>
      </w:r>
    </w:p>
    <w:p w14:paraId="1CDF1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421C8E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"\n\n";</w:t>
      </w:r>
    </w:p>
    <w:p w14:paraId="02146A40">
      <w:pPr>
        <w:rPr>
          <w:rFonts w:hint="eastAsia"/>
          <w:lang w:eastAsia="zh-CN"/>
        </w:rPr>
      </w:pPr>
    </w:p>
    <w:p w14:paraId="52CED2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---------- 测试 8-3b ----------</w:t>
      </w:r>
    </w:p>
    <w:p w14:paraId="2509C5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"========== 8-3b 变长字符串排序 ==========" &lt;&lt; endl;</w:t>
      </w:r>
    </w:p>
    <w:p w14:paraId="566B11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"请输入字符串的个数: ";</w:t>
      </w:r>
    </w:p>
    <w:p w14:paraId="7778F5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cin &gt;&gt; n;</w:t>
      </w:r>
    </w:p>
    <w:p w14:paraId="79743F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0356F0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"请输入 " &lt;&lt; n &lt;&lt; " 个字符串: ";</w:t>
      </w:r>
    </w:p>
    <w:p w14:paraId="1F90B3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(i = 0; i &lt; n; ++i) {</w:t>
      </w:r>
    </w:p>
    <w:p w14:paraId="3F0D7E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string temp;</w:t>
      </w:r>
    </w:p>
    <w:p w14:paraId="506CD1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cin &gt;&gt; temp;</w:t>
      </w:r>
    </w:p>
    <w:p w14:paraId="42A681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strs.push_back(temp);</w:t>
      </w:r>
    </w:p>
    <w:p w14:paraId="38F98E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443DF6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467B56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sortedStrs = sortVariableLengthStrings(strs);</w:t>
      </w:r>
    </w:p>
    <w:p w14:paraId="12E306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45FD5C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"排序后: ";</w:t>
      </w:r>
    </w:p>
    <w:p w14:paraId="6B7807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(size_t j = 0; j &lt; sortedStrs.size(); ++j) {</w:t>
      </w:r>
    </w:p>
    <w:p w14:paraId="0B4BE2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cout &lt;&lt; "\"" &lt;&lt; sortedStrs[j] &lt;&lt; "\" ";</w:t>
      </w:r>
    </w:p>
    <w:p w14:paraId="2EEEBF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46CC4A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cout &lt;&lt; "\n\n";</w:t>
      </w:r>
    </w:p>
    <w:p w14:paraId="336883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0;</w:t>
      </w:r>
    </w:p>
    <w:p w14:paraId="21E8DE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073E3A5D">
      <w:pPr>
        <w:rPr>
          <w:rFonts w:hint="eastAsia"/>
          <w:lang w:eastAsia="zh-CN"/>
        </w:rPr>
      </w:pPr>
    </w:p>
    <w:p w14:paraId="66D041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 时间复杂度分析</w:t>
      </w:r>
    </w:p>
    <w:p w14:paraId="33F2EF12">
      <w:pPr>
        <w:rPr>
          <w:rFonts w:hint="eastAsia"/>
          <w:lang w:eastAsia="zh-CN"/>
        </w:rPr>
      </w:pPr>
    </w:p>
    <w:p w14:paraId="5F1FE6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问题 (a) 整数排序</w:t>
      </w:r>
    </w:p>
    <w:p w14:paraId="6008C9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设整数按位数被分为了 m 个桶。第 i 个桶中有 k_i 个元素，每个元素的位数为 L_i。</w:t>
      </w:r>
    </w:p>
    <w:p w14:paraId="670AA5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分桶操作需要遍历所有数字并计算位数，耗时 O(n)。</w:t>
      </w:r>
    </w:p>
    <w:p w14:paraId="086D1A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 i 个桶内部进行 LSD 基数排序的耗时为 O(L_i * k_i)。</w:t>
      </w:r>
    </w:p>
    <w:p w14:paraId="37C014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所有桶的排序总耗时为：所有桶的 (L_i * k_i) 之和。</w:t>
      </w:r>
    </w:p>
    <w:p w14:paraId="28E1EB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由于题目已知所有整数的总位数之和为 n，即所有桶的 (L_i * k_i) 之和等于 n。</w:t>
      </w:r>
    </w:p>
    <w:p w14:paraId="197D23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结论：总时间复杂度为 O(n)。</w:t>
      </w:r>
    </w:p>
    <w:p w14:paraId="12E02705">
      <w:pPr>
        <w:rPr>
          <w:rFonts w:hint="eastAsia"/>
          <w:lang w:eastAsia="zh-CN"/>
        </w:rPr>
      </w:pPr>
    </w:p>
    <w:p w14:paraId="243B31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问题 (b) 字符串排序</w:t>
      </w:r>
    </w:p>
    <w:p w14:paraId="37C815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算法采用递归 MSD 分桶。每一层递归（深度 depth）只扫描当前尚未结束的字符串的第 depth 个字符。</w:t>
      </w:r>
    </w:p>
    <w:p w14:paraId="57ABF6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第一层扫描的字符总数为 n。</w:t>
      </w:r>
    </w:p>
    <w:p w14:paraId="6F83F9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第二层扫描的字符总数必定小于等于第一层（因为部分字符串已结束），累加所有层扫描的字符数，总和不会超过总字符数 n。</w:t>
      </w:r>
    </w:p>
    <w:p w14:paraId="72ECF4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每层对字符集（假设字符集大小为常数 R，如 256）进行计数排序的时间为 O(R)，与 n 无关。</w:t>
      </w:r>
    </w:p>
    <w:p w14:paraId="1D65F4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结论：总时间复杂度为 O(n)。</w:t>
      </w:r>
    </w:p>
    <w:p w14:paraId="41C984F9">
      <w:pPr>
        <w:rPr>
          <w:rFonts w:hint="eastAsia"/>
          <w:lang w:eastAsia="zh-CN"/>
        </w:rPr>
      </w:pPr>
    </w:p>
    <w:p w14:paraId="731053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 实验结果</w:t>
      </w:r>
    </w:p>
    <w:p w14:paraId="69E5D2F1">
      <w:pPr>
        <w:rPr>
          <w:rFonts w:hint="eastAsia"/>
          <w:lang w:eastAsia="zh-CN"/>
        </w:rPr>
      </w:pPr>
    </w:p>
    <w:p w14:paraId="7303D2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为了验证算法的正确性，进行了如下测试：</w:t>
      </w:r>
    </w:p>
    <w:p w14:paraId="3EF2334B">
      <w:pPr>
        <w:rPr>
          <w:rFonts w:hint="eastAsia"/>
          <w:lang w:eastAsia="zh-CN"/>
        </w:rPr>
      </w:pPr>
    </w:p>
    <w:p w14:paraId="51EDA8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测试用例 1（变长整数）：</w:t>
      </w:r>
    </w:p>
    <w:p w14:paraId="0FD1CD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输入：{3, 88, 42, 7, 201, 15}</w:t>
      </w:r>
    </w:p>
    <w:p w14:paraId="06CF6C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预期输出：{3, 7, 15, 42, 88, 201}</w:t>
      </w:r>
    </w:p>
    <w:p w14:paraId="19A168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实际输出：{3, 7, 15, 42, 88, 201}</w:t>
      </w:r>
    </w:p>
    <w:p w14:paraId="4B32C3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结果分析：位数少的 3, 7 排在前面，位数为 3 的 201 排在最后，相同位数的 15, 42, 88 内部按数值升序排列，结果正确。</w:t>
      </w:r>
    </w:p>
    <w:p w14:paraId="6A368B87">
      <w:pPr>
        <w:rPr>
          <w:rFonts w:hint="eastAsia"/>
          <w:lang w:eastAsia="zh-CN"/>
        </w:rPr>
      </w:pPr>
    </w:p>
    <w:p w14:paraId="49810B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测试用例 2（变长字符串字典序）：</w:t>
      </w:r>
    </w:p>
    <w:p w14:paraId="58A92A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输入：{"b", "a", "ba", "ab", "aab", "aa"}</w:t>
      </w:r>
    </w:p>
    <w:p w14:paraId="6EE4EA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预期输出：{"a", "aa", "aab", "ab", "b", "ba"}</w:t>
      </w:r>
    </w:p>
    <w:p w14:paraId="7F0F3C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实际输出：{"a", "aa", "aab", "ab", "b", "ba"}</w:t>
      </w:r>
    </w:p>
    <w:p w14:paraId="701ACE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结果分析：a 作为前缀排在最前，其次是 aa，aab。所有首字母为 a 的均排在首字母为 b 的前面，完全符合标准字典序（a &lt; ab &lt; b）。</w:t>
      </w:r>
    </w:p>
    <w:p w14:paraId="0C765458">
      <w:pPr>
        <w:rPr>
          <w:rFonts w:hint="eastAsia"/>
          <w:lang w:eastAsia="zh-CN"/>
        </w:rPr>
      </w:pPr>
    </w:p>
    <w:p w14:paraId="60AF1C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六、 心得体会</w:t>
      </w:r>
    </w:p>
    <w:p w14:paraId="5FA8D6D1">
      <w:pPr>
        <w:rPr>
          <w:rFonts w:hint="eastAsia"/>
          <w:lang w:eastAsia="zh-CN"/>
        </w:rPr>
      </w:pPr>
    </w:p>
    <w:p w14:paraId="6541D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第一，对“非比较排序”的深刻理解：以前总以为排序必须两两比较。这道题让我认识到，当“总工作量 n”被定义在数据项的符号层面上时，只要放弃比较，转而利用数据的特征（位数、前缀字符），采用计数分桶，就能突破 O(N log N) 的下限。</w:t>
      </w:r>
    </w:p>
    <w:p w14:paraId="50A6D2D2">
      <w:pPr>
        <w:rPr>
          <w:rFonts w:hint="eastAsia"/>
          <w:lang w:eastAsia="zh-CN"/>
        </w:rPr>
      </w:pPr>
    </w:p>
    <w:p w14:paraId="1EDE00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第二，LSD 与 MSD 的巧妙应用：整数和字符串的变长处理看似相同，实则大相径庭。整数天然具有“长度短的数值小”的特性，所以可以用 LSD，先按长度切分；而字符串字典序是“前缀优先”，所以必须用 MSD，并且要极其小心地处理“字符串结束（空字符）”的边界情况。</w:t>
      </w:r>
    </w:p>
    <w:p w14:paraId="5D0B6984">
      <w:pPr>
        <w:rPr>
          <w:rFonts w:hint="eastAsia"/>
          <w:lang w:eastAsia="zh-CN"/>
        </w:rPr>
      </w:pPr>
    </w:p>
    <w:p w14:paraId="35C124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第三，化繁为简的思想：这道题的核心技巧其实是“降维打击”。无论是把变长整数变成多个定长整数集合，还是把长字符串变成一棵字典树，都是将复杂问题拆解为了基础的、常数时间内可解的子问题。</w:t>
      </w:r>
    </w:p>
    <w:p w14:paraId="40E3597E">
      <w:pPr>
        <w:rPr>
          <w:rFonts w:hint="eastAsia"/>
          <w:lang w:eastAsia="zh-CN"/>
        </w:rPr>
      </w:pPr>
    </w:p>
    <w:p w14:paraId="74D9EF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第四，严谨的数学推导：在分析时间复杂度时，体会到不要只看代码循环层数。对于这道题，必须把 O(L_i * k_i) 的累加与题目条件 n 结合分析，才能证明它是严格线性的，这极大地锻炼了我的算法分析能力。</w:t>
      </w:r>
    </w:p>
    <w:sectPr>
      <w:footerReference r:id="rId5" w:type="default"/>
      <w:pgSz w:w="12240" w:h="15840"/>
      <w:pgMar w:top="1219" w:right="1332" w:bottom="1191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E8DA6">
    <w:pPr>
      <w:pStyle w:val="24"/>
      <w:jc w:val="center"/>
      <w:rPr>
        <w:rFonts w:hint="eastAsia"/>
      </w:rPr>
    </w:pPr>
    <w:r>
      <w:t xml:space="preserve">算法分析报告  ·  </w:t>
    </w:r>
    <w:r>
      <w:fldChar w:fldCharType="begin"/>
    </w:r>
    <w:r>
      <w:instrText xml:space="preserve">PAGE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FAD"/>
    <w:rsid w:val="0015074B"/>
    <w:rsid w:val="0029639D"/>
    <w:rsid w:val="00326F90"/>
    <w:rsid w:val="006F0905"/>
    <w:rsid w:val="00AA1D8D"/>
    <w:rsid w:val="00B47730"/>
    <w:rsid w:val="00C45383"/>
    <w:rsid w:val="00C74508"/>
    <w:rsid w:val="00CB0664"/>
    <w:rsid w:val="00FC693F"/>
    <w:rsid w:val="13124940"/>
    <w:rsid w:val="15D125A4"/>
    <w:rsid w:val="2A9661E1"/>
    <w:rsid w:val="4B731F80"/>
    <w:rsid w:val="64FF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spacing w:val="15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2110</Words>
  <Characters>2963</Characters>
  <Lines>80</Lines>
  <Paragraphs>93</Paragraphs>
  <TotalTime>4</TotalTime>
  <ScaleCrop>false</ScaleCrop>
  <LinksUpToDate>false</LinksUpToDate>
  <CharactersWithSpaces>3453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姜兰馨0101</cp:lastModifiedBy>
  <dcterms:modified xsi:type="dcterms:W3CDTF">2026-10-18T12:07:49Z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eyJoZGlkIjoiZmE5MTA2NjM4MjllYWU5NGQ1NjM5ZGY4M2U4MmZhNzYiLCJ1c2VySWQiOiIxODIyMTgxMjI4In0=</vt:lpwstr>
  </property>
  <property fmtid="{D5CDD505-2E9C-101B-9397-08002B2CF9AE}" pid="3" name="KSOProductBuildVer">
    <vt:lpwstr>2052-12.1.0.29161</vt:lpwstr>
  </property>
  <property fmtid="{D5CDD505-2E9C-101B-9397-08002B2CF9AE}" pid="4" name="ICV">
    <vt:lpwstr>B28C80AD668847BE97D27E49A24054D0_12</vt:lpwstr>
  </property>
</Properties>
</file>