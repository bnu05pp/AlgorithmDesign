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DE573">
      <w:pPr>
        <w:pStyle w:val="31"/>
        <w:widowControl/>
        <w:snapToGrid w:val="0"/>
        <w:spacing w:before="0" w:after="80"/>
        <w:jc w:val="center"/>
        <w:rPr>
          <w:rFonts w:hint="eastAsia" w:eastAsia="宋体"/>
          <w:b/>
          <w:bCs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ascii="Times New Roman" w:hAnsi="Times New Roman" w:eastAsia="Noto Serif CJK SC"/>
          <w:b/>
          <w:bCs/>
          <w:color w:val="000000"/>
          <w:sz w:val="44"/>
          <w:szCs w:val="44"/>
        </w:rPr>
        <w:t>算法分析报告</w:t>
      </w:r>
      <w:r>
        <w:rPr>
          <w:rFonts w:hint="eastAsia" w:ascii="Times New Roman" w:hAnsi="Times New Roman" w:eastAsia="宋体"/>
          <w:b/>
          <w:bCs/>
          <w:color w:val="000000"/>
          <w:sz w:val="44"/>
          <w:szCs w:val="44"/>
          <w:lang w:eastAsia="zh-CN"/>
        </w:rPr>
        <w:t>（</w:t>
      </w:r>
      <w:r>
        <w:rPr>
          <w:rFonts w:hint="eastAsia" w:ascii="Times New Roman" w:hAnsi="Times New Roman" w:eastAsia="宋体"/>
          <w:b/>
          <w:bCs/>
          <w:color w:val="000000"/>
          <w:sz w:val="44"/>
          <w:szCs w:val="44"/>
          <w:lang w:val="en-US" w:eastAsia="zh-CN"/>
        </w:rPr>
        <w:t>第七周小班课讨论</w:t>
      </w:r>
      <w:r>
        <w:rPr>
          <w:rFonts w:hint="eastAsia" w:ascii="Times New Roman" w:hAnsi="Times New Roman" w:eastAsia="宋体"/>
          <w:b/>
          <w:bCs/>
          <w:color w:val="000000"/>
          <w:sz w:val="44"/>
          <w:szCs w:val="44"/>
          <w:lang w:eastAsia="zh-CN"/>
        </w:rPr>
        <w:t>）</w:t>
      </w:r>
    </w:p>
    <w:p w14:paraId="204EE768">
      <w:pPr>
        <w:pStyle w:val="26"/>
        <w:widowControl/>
        <w:snapToGrid w:val="0"/>
        <w:spacing w:before="0" w:after="160"/>
        <w:jc w:val="center"/>
        <w:rPr>
          <w:b/>
          <w:bCs/>
        </w:rPr>
      </w:pPr>
      <w:r>
        <w:rPr>
          <w:rFonts w:ascii="Times New Roman" w:hAnsi="Times New Roman" w:eastAsia="Noto Serif CJK SC"/>
          <w:b/>
          <w:bCs/>
          <w:color w:val="000000"/>
        </w:rPr>
        <w:t>递推式求解与红黑树连接</w:t>
      </w:r>
    </w:p>
    <w:p w14:paraId="1BBEFCF5">
      <w:pPr>
        <w:widowControl/>
        <w:snapToGrid w:val="0"/>
        <w:spacing w:before="0" w:after="80"/>
        <w:jc w:val="center"/>
        <w:rPr>
          <w:b/>
          <w:bCs/>
        </w:rPr>
      </w:pPr>
      <w:r>
        <w:rPr>
          <w:rFonts w:ascii="Times New Roman" w:hAnsi="Times New Roman" w:eastAsia="Noto Serif CJK SC"/>
          <w:b/>
          <w:bCs/>
          <w:color w:val="000000"/>
        </w:rPr>
        <w:t>题目范围：4-4 a～j、13-2 a～f</w:t>
      </w:r>
    </w:p>
    <w:p w14:paraId="3A3BADAF">
      <w:pPr>
        <w:widowControl/>
        <w:snapToGrid w:val="0"/>
        <w:spacing w:before="0" w:after="80"/>
        <w:jc w:val="left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hint="eastAsia" w:eastAsia="宋体"/>
          <w:b/>
          <w:bCs/>
          <w:sz w:val="21"/>
          <w:szCs w:val="21"/>
          <w:lang w:val="en-US" w:eastAsia="zh-CN"/>
        </w:rPr>
        <w:t>班级：国贸数据2501        组别：第四组</w:t>
      </w:r>
    </w:p>
    <w:p w14:paraId="7A0DF69D">
      <w:pPr>
        <w:widowControl/>
        <w:snapToGrid w:val="0"/>
        <w:spacing w:before="0" w:after="80"/>
        <w:jc w:val="left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hint="eastAsia" w:eastAsia="宋体"/>
          <w:b/>
          <w:bCs/>
          <w:sz w:val="21"/>
          <w:szCs w:val="21"/>
          <w:lang w:val="en-US" w:eastAsia="zh-CN"/>
        </w:rPr>
        <w:t>组员：余文超 202521050813</w:t>
      </w:r>
    </w:p>
    <w:p w14:paraId="071B7CE9">
      <w:pPr>
        <w:widowControl/>
        <w:snapToGrid w:val="0"/>
        <w:spacing w:before="0" w:after="80"/>
        <w:jc w:val="left"/>
        <w:rPr>
          <w:rFonts w:hint="eastAsia" w:eastAsia="宋体"/>
          <w:b/>
          <w:bCs/>
          <w:sz w:val="21"/>
          <w:szCs w:val="21"/>
          <w:lang w:val="en-US" w:eastAsia="zh-CN"/>
        </w:rPr>
      </w:pPr>
      <w:r>
        <w:rPr>
          <w:rFonts w:hint="eastAsia" w:eastAsia="宋体"/>
          <w:b/>
          <w:bCs/>
          <w:sz w:val="21"/>
          <w:szCs w:val="21"/>
          <w:lang w:val="en-US" w:eastAsia="zh-CN"/>
        </w:rPr>
        <w:t xml:space="preserve">            张景皓 202521050514</w:t>
      </w:r>
    </w:p>
    <w:p w14:paraId="1067FD6B">
      <w:pPr>
        <w:widowControl/>
        <w:snapToGrid w:val="0"/>
        <w:spacing w:before="0" w:after="80"/>
        <w:jc w:val="left"/>
        <w:rPr>
          <w:rFonts w:hint="eastAsia" w:eastAsia="宋体"/>
          <w:b/>
          <w:bCs/>
          <w:sz w:val="21"/>
          <w:szCs w:val="21"/>
          <w:lang w:val="en-US" w:eastAsia="zh-CN"/>
        </w:rPr>
      </w:pPr>
      <w:r>
        <w:rPr>
          <w:rFonts w:hint="eastAsia" w:eastAsia="宋体"/>
          <w:b/>
          <w:bCs/>
          <w:sz w:val="21"/>
          <w:szCs w:val="21"/>
          <w:lang w:val="en-US" w:eastAsia="zh-CN"/>
        </w:rPr>
        <w:t xml:space="preserve">            郭佳文 202521050719</w:t>
      </w:r>
    </w:p>
    <w:p w14:paraId="2FE5E03F">
      <w:pPr>
        <w:widowControl/>
        <w:snapToGrid w:val="0"/>
        <w:spacing w:before="0" w:after="80"/>
        <w:jc w:val="left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hint="eastAsia" w:eastAsia="宋体"/>
          <w:b/>
          <w:bCs/>
          <w:sz w:val="21"/>
          <w:szCs w:val="21"/>
          <w:lang w:val="en-US" w:eastAsia="zh-CN"/>
        </w:rPr>
        <w:t xml:space="preserve">            唐佳纬 202521050230</w:t>
      </w:r>
    </w:p>
    <w:p w14:paraId="2CF61681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本实验分析 4-4 的十个递推式，并实现 13-2 的红黑树连接。递推式通过数学推导与数值程序相互核对；连接利用等黑高子树拼接和局部修复，实现 O(lg n) 时间与 O(1) 辅助空间。</w:t>
      </w:r>
    </w:p>
    <w:p w14:paraId="2E5D8940">
      <w:pPr>
        <w:pStyle w:val="3"/>
        <w:rPr>
          <w:b/>
          <w:bCs/>
        </w:rPr>
      </w:pPr>
      <w:r>
        <w:t xml:space="preserve">1 </w:t>
      </w:r>
      <w:r>
        <w:rPr>
          <w:b/>
          <w:bCs/>
        </w:rPr>
        <w:t>实验目的</w:t>
      </w:r>
      <w:r>
        <w:rPr>
          <w:rFonts w:hint="eastAsia" w:eastAsia="宋体"/>
          <w:b/>
          <w:bCs/>
          <w:lang w:val="en-US" w:eastAsia="zh-CN"/>
        </w:rPr>
        <w:t>与</w:t>
      </w:r>
      <w:r>
        <w:rPr>
          <w:b/>
          <w:bCs/>
        </w:rPr>
        <w:t>环境</w:t>
      </w:r>
    </w:p>
    <w:p w14:paraId="56E4E40A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实验比较算法的时间与空间成本，并验证改进效果。环境为 Linux x86_64、GCC 13.3.0，采用 C++11 和 -O2，测试保留 assert，不使用 -DNDEBUG。</w:t>
      </w:r>
    </w:p>
    <w:p w14:paraId="2F9979A0">
      <w:pPr>
        <w:pStyle w:val="3"/>
      </w:pPr>
      <w:r>
        <w:t>2 递推式分析</w:t>
      </w:r>
    </w:p>
    <w:p w14:paraId="0DCAFCB6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记 lg 为以 2 为底的对数。理论推导采用正常数边界；数值实验统一取 n≤4 时 T(n)=1，子问题下标向下取整。求解结果如下，后文分别给出上界与下界的依据。</w:t>
      </w:r>
    </w:p>
    <w:p w14:paraId="4BFEA504">
      <w:pPr>
        <w:keepNext/>
        <w:widowControl/>
        <w:snapToGrid w:val="0"/>
        <w:spacing w:before="0" w:after="100"/>
      </w:pPr>
      <w:r>
        <w:rPr>
          <w:rFonts w:ascii="Times New Roman" w:hAnsi="Times New Roman" w:eastAsia="Noto Serif CJK SC"/>
          <w:b w:val="0"/>
          <w:color w:val="000000"/>
          <w:sz w:val="20"/>
        </w:rPr>
        <w:t>表 1  4-4 各小问的递推式与紧确渐近界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605"/>
        <w:gridCol w:w="4536"/>
        <w:gridCol w:w="2808"/>
        <w:gridCol w:w="2131"/>
      </w:tblGrid>
      <w:tr w14:paraId="5E227D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tblHeader/>
          <w:jc w:val="center"/>
        </w:trPr>
        <w:tc>
          <w:tcPr>
            <w:tcW w:w="605" w:type="dxa"/>
            <w:shd w:val="clear" w:color="auto" w:fill="E9EDF1"/>
          </w:tcPr>
          <w:p w14:paraId="0BC542D3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小问</w:t>
            </w:r>
          </w:p>
        </w:tc>
        <w:tc>
          <w:tcPr>
            <w:tcW w:w="4536" w:type="dxa"/>
            <w:shd w:val="clear" w:color="auto" w:fill="E9EDF1"/>
          </w:tcPr>
          <w:p w14:paraId="25146A6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T(n) 的递推式</w:t>
            </w:r>
          </w:p>
        </w:tc>
        <w:tc>
          <w:tcPr>
            <w:tcW w:w="2808" w:type="dxa"/>
            <w:shd w:val="clear" w:color="auto" w:fill="E9EDF1"/>
          </w:tcPr>
          <w:p w14:paraId="6A90694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紧确界</w:t>
            </w:r>
          </w:p>
        </w:tc>
        <w:tc>
          <w:tcPr>
            <w:tcW w:w="2131" w:type="dxa"/>
            <w:shd w:val="clear" w:color="auto" w:fill="E9EDF1"/>
          </w:tcPr>
          <w:p w14:paraId="1285889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方法</w:t>
            </w:r>
          </w:p>
        </w:tc>
      </w:tr>
      <w:tr w14:paraId="06257E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05" w:type="dxa"/>
            <w:vAlign w:val="center"/>
          </w:tcPr>
          <w:p w14:paraId="63C4420F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a</w:t>
            </w:r>
          </w:p>
        </w:tc>
        <w:tc>
          <w:tcPr>
            <w:tcW w:w="4536" w:type="dxa"/>
            <w:vAlign w:val="center"/>
          </w:tcPr>
          <w:p w14:paraId="6D5E8180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5T(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)+n lg n</m:t>
                </m:r>
              </m:oMath>
            </m:oMathPara>
          </w:p>
        </w:tc>
        <w:tc>
          <w:tcPr>
            <w:tcW w:w="2808" w:type="dxa"/>
            <w:vAlign w:val="center"/>
          </w:tcPr>
          <w:p w14:paraId="05BCC61D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</m:t>
                </m:r>
                <m:sSup>
                  <m:sSup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e>
                  <m:sup>
                    <m:sSub>
                      <m:sSub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</m:t>
                </m:r>
              </m:oMath>
            </m:oMathPara>
          </w:p>
        </w:tc>
        <w:tc>
          <w:tcPr>
            <w:tcW w:w="2131" w:type="dxa"/>
            <w:vAlign w:val="center"/>
          </w:tcPr>
          <w:p w14:paraId="45FE6DA7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主定理</w:t>
            </w:r>
          </w:p>
        </w:tc>
      </w:tr>
      <w:tr w14:paraId="0C2205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05" w:type="dxa"/>
            <w:vAlign w:val="center"/>
          </w:tcPr>
          <w:p w14:paraId="3C79FB11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b</w:t>
            </w:r>
          </w:p>
        </w:tc>
        <w:tc>
          <w:tcPr>
            <w:tcW w:w="4536" w:type="dxa"/>
            <w:vAlign w:val="center"/>
          </w:tcPr>
          <w:p w14:paraId="0E2E7E21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3T(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lg n</m:t>
                    </m:r>
                  </m:den>
                </m:f>
              </m:oMath>
            </m:oMathPara>
          </w:p>
        </w:tc>
        <w:tc>
          <w:tcPr>
            <w:tcW w:w="2808" w:type="dxa"/>
            <w:vAlign w:val="center"/>
          </w:tcPr>
          <w:p w14:paraId="2033DD07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Θ(n lg lg n)</m:t>
                </m:r>
              </m:oMath>
            </m:oMathPara>
          </w:p>
        </w:tc>
        <w:tc>
          <w:tcPr>
            <w:tcW w:w="2131" w:type="dxa"/>
            <w:vAlign w:val="center"/>
          </w:tcPr>
          <w:p w14:paraId="71AE8B2C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递归树</w:t>
            </w:r>
          </w:p>
        </w:tc>
      </w:tr>
      <w:tr w14:paraId="55DEC4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05" w:type="dxa"/>
            <w:vAlign w:val="center"/>
          </w:tcPr>
          <w:p w14:paraId="7AB3228A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c</w:t>
            </w:r>
          </w:p>
        </w:tc>
        <w:tc>
          <w:tcPr>
            <w:tcW w:w="4536" w:type="dxa"/>
            <w:vAlign w:val="center"/>
          </w:tcPr>
          <w:p w14:paraId="316115EF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8T(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</m:t>
                </m:r>
                <m:sSup>
                  <m:sSup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3</m:t>
                    </m:r>
                  </m:sup>
                </m:sSup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e>
                </m:rad>
              </m:oMath>
            </m:oMathPara>
          </w:p>
        </w:tc>
        <w:tc>
          <w:tcPr>
            <w:tcW w:w="2808" w:type="dxa"/>
            <w:vAlign w:val="center"/>
          </w:tcPr>
          <w:p w14:paraId="0C22CFA5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</m:t>
                </m:r>
                <m:sSup>
                  <m:sSup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e>
                  <m:sup>
                    <m:f>
                      <m:fPr/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</w:rPr>
                          <m:t>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</m:t>
                </m:r>
              </m:oMath>
            </m:oMathPara>
          </w:p>
        </w:tc>
        <w:tc>
          <w:tcPr>
            <w:tcW w:w="2131" w:type="dxa"/>
            <w:vAlign w:val="center"/>
          </w:tcPr>
          <w:p w14:paraId="77E07F6E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主定理</w:t>
            </w:r>
          </w:p>
        </w:tc>
      </w:tr>
      <w:tr w14:paraId="56FDC5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05" w:type="dxa"/>
            <w:vAlign w:val="center"/>
          </w:tcPr>
          <w:p w14:paraId="731473D9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d</w:t>
            </w:r>
          </w:p>
        </w:tc>
        <w:tc>
          <w:tcPr>
            <w:tcW w:w="4536" w:type="dxa"/>
            <w:vAlign w:val="center"/>
          </w:tcPr>
          <w:p w14:paraId="5D4C603C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2T(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−2)+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808" w:type="dxa"/>
            <w:vAlign w:val="center"/>
          </w:tcPr>
          <w:p w14:paraId="49E9DAA1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Θ(n lg n)</m:t>
                </m:r>
              </m:oMath>
            </m:oMathPara>
          </w:p>
        </w:tc>
        <w:tc>
          <w:tcPr>
            <w:tcW w:w="2131" w:type="dxa"/>
            <w:vAlign w:val="center"/>
          </w:tcPr>
          <w:p w14:paraId="35E3F1FD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平移变量</w:t>
            </w:r>
          </w:p>
        </w:tc>
      </w:tr>
      <w:tr w14:paraId="112B9A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05" w:type="dxa"/>
            <w:vAlign w:val="center"/>
          </w:tcPr>
          <w:p w14:paraId="2B9800E9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e</w:t>
            </w:r>
          </w:p>
        </w:tc>
        <w:tc>
          <w:tcPr>
            <w:tcW w:w="4536" w:type="dxa"/>
            <w:vAlign w:val="center"/>
          </w:tcPr>
          <w:p w14:paraId="1713F7FB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2T(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lg n</m:t>
                    </m:r>
                  </m:den>
                </m:f>
              </m:oMath>
            </m:oMathPara>
          </w:p>
        </w:tc>
        <w:tc>
          <w:tcPr>
            <w:tcW w:w="2808" w:type="dxa"/>
            <w:vAlign w:val="center"/>
          </w:tcPr>
          <w:p w14:paraId="54E7997A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Θ(n lg lg n)</m:t>
                </m:r>
              </m:oMath>
            </m:oMathPara>
          </w:p>
        </w:tc>
        <w:tc>
          <w:tcPr>
            <w:tcW w:w="2131" w:type="dxa"/>
            <w:vAlign w:val="center"/>
          </w:tcPr>
          <w:p w14:paraId="7C92B6AE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递归树</w:t>
            </w:r>
          </w:p>
        </w:tc>
      </w:tr>
      <w:tr w14:paraId="61DFD9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05" w:type="dxa"/>
            <w:vAlign w:val="center"/>
          </w:tcPr>
          <w:p w14:paraId="40E339AF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f</w:t>
            </w:r>
          </w:p>
        </w:tc>
        <w:tc>
          <w:tcPr>
            <w:tcW w:w="4536" w:type="dxa"/>
            <w:vAlign w:val="center"/>
          </w:tcPr>
          <w:p w14:paraId="694BCE7B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)+n</m:t>
                </m:r>
              </m:oMath>
            </m:oMathPara>
          </w:p>
        </w:tc>
        <w:tc>
          <w:tcPr>
            <w:tcW w:w="2808" w:type="dxa"/>
            <w:vAlign w:val="center"/>
          </w:tcPr>
          <w:p w14:paraId="3236D357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Θ(n)</m:t>
                </m:r>
              </m:oMath>
            </m:oMathPara>
          </w:p>
        </w:tc>
        <w:tc>
          <w:tcPr>
            <w:tcW w:w="2131" w:type="dxa"/>
            <w:vAlign w:val="center"/>
          </w:tcPr>
          <w:p w14:paraId="3DE7702C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几何级数</w:t>
            </w:r>
          </w:p>
        </w:tc>
      </w:tr>
      <w:tr w14:paraId="2E3D58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05" w:type="dxa"/>
            <w:vAlign w:val="center"/>
          </w:tcPr>
          <w:p w14:paraId="65BE5F2E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g</w:t>
            </w:r>
          </w:p>
        </w:tc>
        <w:tc>
          <w:tcPr>
            <w:tcW w:w="4536" w:type="dxa"/>
            <w:vAlign w:val="center"/>
          </w:tcPr>
          <w:p w14:paraId="7DBDEB7A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T(n−1)+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808" w:type="dxa"/>
            <w:vAlign w:val="center"/>
          </w:tcPr>
          <w:p w14:paraId="1E3620EA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Θ(lg n)</m:t>
                </m:r>
              </m:oMath>
            </m:oMathPara>
          </w:p>
        </w:tc>
        <w:tc>
          <w:tcPr>
            <w:tcW w:w="2131" w:type="dxa"/>
            <w:vAlign w:val="center"/>
          </w:tcPr>
          <w:p w14:paraId="25DD74ED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调和求和</w:t>
            </w:r>
          </w:p>
        </w:tc>
      </w:tr>
      <w:tr w14:paraId="5706ED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05" w:type="dxa"/>
            <w:vAlign w:val="center"/>
          </w:tcPr>
          <w:p w14:paraId="260C8125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h</w:t>
            </w:r>
          </w:p>
        </w:tc>
        <w:tc>
          <w:tcPr>
            <w:tcW w:w="4536" w:type="dxa"/>
            <w:vAlign w:val="center"/>
          </w:tcPr>
          <w:p w14:paraId="4C8DB97B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T(n−1)+lg n</m:t>
                </m:r>
              </m:oMath>
            </m:oMathPara>
          </w:p>
        </w:tc>
        <w:tc>
          <w:tcPr>
            <w:tcW w:w="2808" w:type="dxa"/>
            <w:vAlign w:val="center"/>
          </w:tcPr>
          <w:p w14:paraId="31628A0E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Θ(n lg n)</m:t>
                </m:r>
              </m:oMath>
            </m:oMathPara>
          </w:p>
        </w:tc>
        <w:tc>
          <w:tcPr>
            <w:tcW w:w="2131" w:type="dxa"/>
            <w:vAlign w:val="center"/>
          </w:tcPr>
          <w:p w14:paraId="609304B5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展开求和</w:t>
            </w:r>
          </w:p>
        </w:tc>
      </w:tr>
      <w:tr w14:paraId="4F018E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05" w:type="dxa"/>
            <w:vAlign w:val="center"/>
          </w:tcPr>
          <w:p w14:paraId="6043DE47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i</w:t>
            </w:r>
          </w:p>
        </w:tc>
        <w:tc>
          <w:tcPr>
            <w:tcW w:w="4536" w:type="dxa"/>
            <w:vAlign w:val="center"/>
          </w:tcPr>
          <w:p w14:paraId="03A955E2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T(n−2)+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lg n</m:t>
                    </m:r>
                  </m:den>
                </m:f>
              </m:oMath>
            </m:oMathPara>
          </w:p>
        </w:tc>
        <w:tc>
          <w:tcPr>
            <w:tcW w:w="2808" w:type="dxa"/>
            <w:vAlign w:val="center"/>
          </w:tcPr>
          <w:p w14:paraId="38E9F318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lg 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</m:t>
                </m:r>
              </m:oMath>
            </m:oMathPara>
          </w:p>
        </w:tc>
        <w:tc>
          <w:tcPr>
            <w:tcW w:w="2131" w:type="dxa"/>
            <w:vAlign w:val="center"/>
          </w:tcPr>
          <w:p w14:paraId="7D7AF9A7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分段估计</w:t>
            </w:r>
          </w:p>
        </w:tc>
      </w:tr>
      <w:tr w14:paraId="370A20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605" w:type="dxa"/>
            <w:vAlign w:val="center"/>
          </w:tcPr>
          <w:p w14:paraId="72AE12FD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j</w:t>
            </w:r>
          </w:p>
        </w:tc>
        <w:tc>
          <w:tcPr>
            <w:tcW w:w="4536" w:type="dxa"/>
            <w:vAlign w:val="center"/>
          </w:tcPr>
          <w:p w14:paraId="18BE5379">
            <w:pPr>
              <w:spacing w:before="0" w:after="0" w:line="259" w:lineRule="auto"/>
              <w:jc w:val="left"/>
            </w:pPr>
            <m:oMathPara>
              <m:oMath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T(</m:t>
                </m:r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)+n</m:t>
                </m:r>
              </m:oMath>
            </m:oMathPara>
          </w:p>
        </w:tc>
        <w:tc>
          <w:tcPr>
            <w:tcW w:w="2808" w:type="dxa"/>
            <w:vAlign w:val="center"/>
          </w:tcPr>
          <w:p w14:paraId="6F3659A2">
            <w:pPr>
              <w:spacing w:before="0" w:after="0" w:line="259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Θ(n lg lg n)</m:t>
                </m:r>
              </m:oMath>
            </m:oMathPara>
          </w:p>
        </w:tc>
        <w:tc>
          <w:tcPr>
            <w:tcW w:w="2131" w:type="dxa"/>
            <w:vAlign w:val="center"/>
          </w:tcPr>
          <w:p w14:paraId="0CD3FC45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两次换元</w:t>
            </w:r>
          </w:p>
        </w:tc>
      </w:tr>
    </w:tbl>
    <w:p w14:paraId="68B920A9">
      <w:pPr>
        <w:pStyle w:val="3"/>
        <w:pageBreakBefore/>
      </w:pPr>
      <w:r>
        <w:t>2 递推式分析 续</w:t>
      </w:r>
    </w:p>
    <w:p w14:paraId="03A2A1D8">
      <w:pPr>
        <w:pStyle w:val="4"/>
      </w:pPr>
      <w:r>
        <w:t>2 1 小问 a 与 c 主定理</w:t>
      </w:r>
    </w:p>
    <w:p w14:paraId="161D3A00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a 的临界增长项为 n 的 log₃5 次幂，其中 log₃5≈1.465。n lg n 比临界项至少小一个固定幂次，符合主定理第一种情况，叶层贡献决定总量。</w:t>
      </w:r>
    </w:p>
    <w:p w14:paraId="08DC04C1">
      <w:pPr>
        <w:widowControl/>
        <w:snapToGrid w:val="0"/>
        <w:spacing w:before="0" w:after="12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T(n)=Θ(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e>
            <m:sup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</w:rPr>
            <m:t>)</m:t>
          </m:r>
        </m:oMath>
      </m:oMathPara>
    </w:p>
    <w:p w14:paraId="40DF5FB0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c 的非递归项为 n 的 7/2 次幂，高于临界项 n³。对 f(n)=n 的 7/2 次幂，有如下正则条件，因此符合主定理第三种情况，根层贡献占主导。</w:t>
      </w:r>
    </w:p>
    <w:p w14:paraId="0FA8243A">
      <w:pPr>
        <w:widowControl/>
        <w:snapToGrid w:val="0"/>
        <w:spacing w:before="0" w:after="12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8f(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)=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f(n),     T(n)=Θ(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e>
            <m:sup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2"/>
            </w:rPr>
            <m:t>)</m:t>
          </m:r>
        </m:oMath>
      </m:oMathPara>
    </w:p>
    <w:p w14:paraId="67FB0349">
      <w:pPr>
        <w:pStyle w:val="4"/>
      </w:pPr>
      <w:r>
        <w:t>2 2 小问 b 与 e 调和和</w:t>
      </w:r>
    </w:p>
    <w:p w14:paraId="62FB3359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统一写成 T(n)=qT(n/q)+n/lg n，其中 q 为 3 或 2。先取 n 为 q 的整数次幂，第 i 层有 qⁱ 个节点，每个规模为 n/qⁱ，因此该层总成本为：</w:t>
      </w:r>
    </w:p>
    <w:p w14:paraId="5FCCD2A1">
      <w:pPr>
        <w:widowControl/>
        <w:snapToGrid w:val="0"/>
        <w:spacing w:before="0" w:after="120" w:line="252" w:lineRule="auto"/>
        <w:jc w:val="center"/>
      </w:pPr>
      <m:oMathPara>
        <m:oMath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 n−i lg q</m:t>
              </m:r>
            </m:den>
          </m:f>
        </m:oMath>
      </m:oMathPara>
    </w:p>
    <w:p w14:paraId="35A89E65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令 k 为 n 以 q 为底的对数，倒序统计直到常数规模的各层，得到 n/lg q 乘以含 k 项的调和和。叶节点总成本为 Θ(n)，该调和和介于 ln(k+1) 与 1+ln k 之间，所以：</w:t>
      </w:r>
    </w:p>
    <w:p w14:paraId="6E18BEF5">
      <w:pPr>
        <w:widowControl/>
        <w:snapToGrid w:val="0"/>
        <w:spacing w:before="0" w:after="12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 xml:space="preserve">T(n)=Θ(n)+Θ(n 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)=Θ(n lg lg n)</m:t>
          </m:r>
        </m:oMath>
      </m:oMathPara>
    </w:p>
    <w:p w14:paraId="2756CC83">
      <w:pPr>
        <w:widowControl/>
        <w:snapToGrid w:val="0"/>
        <w:spacing w:before="0" w:after="160"/>
      </w:pPr>
      <w:r>
        <w:rPr>
          <w:rFonts w:ascii="Times New Roman" w:hAnsi="Times New Roman" w:eastAsia="Noto Serif CJK SC"/>
          <w:b w:val="0"/>
          <w:color w:val="000000"/>
        </w:rPr>
        <w:t>固定边界和取整仅改变常数因素。这里的 n/lg n 与 n 的差距不是固定幂次，普通主定理的三种情形不能直接套用。</w:t>
      </w:r>
    </w:p>
    <w:p w14:paraId="06F13C60">
      <w:pPr>
        <w:pStyle w:val="4"/>
      </w:pPr>
      <w:r>
        <w:t>2 3 小问 d 平移变量</w:t>
      </w:r>
    </w:p>
    <w:p w14:paraId="5170C0BC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令 m=n+4，S(m)=T(m−4)，则子问题参数加 4 后恰好变为 m/2。</w:t>
      </w:r>
    </w:p>
    <w:p w14:paraId="5F9E168E">
      <w:pPr>
        <w:widowControl/>
        <w:snapToGrid w:val="0"/>
        <w:spacing w:before="0" w:after="12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S(m)=2S(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)+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−2</m:t>
          </m:r>
        </m:oMath>
      </m:oMathPara>
    </w:p>
    <w:p w14:paraId="00B7BFE7">
      <w:pPr>
        <w:widowControl/>
        <w:snapToGrid w:val="0"/>
        <w:spacing w:before="0" w:after="160"/>
      </w:pPr>
      <w:r>
        <w:rPr>
          <w:rFonts w:ascii="Times New Roman" w:hAnsi="Times New Roman" w:eastAsia="Noto Serif CJK SC"/>
          <w:b w:val="0"/>
          <w:color w:val="000000"/>
        </w:rPr>
        <w:t>非递归项为 Θ(m)，每层总成本为 Θ(m)，共有 Θ(lg m) 层，故 T(n)=Θ(n lg n)。</w:t>
      </w:r>
    </w:p>
    <w:p w14:paraId="7F622BE6">
      <w:pPr>
        <w:pStyle w:val="4"/>
      </w:pPr>
      <w:r>
        <w:t>2 4 小问 f 递归树的规模衰减</w:t>
      </w:r>
    </w:p>
    <w:p w14:paraId="48D515CD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三个子问题规模之和为 7n/8，第 i 层总规模至多为 n(7/8)ⁱ。因此所有内部节点的成本之和至多为 8n。内部节点每次分出三个孩子，叶节点数不超过内部节点数的常数倍，叶子总成本也为 O(n)。根层本身需要 n，给出 Ω(n)。</w:t>
      </w:r>
    </w:p>
    <w:p w14:paraId="40916D51">
      <w:pPr>
        <w:widowControl/>
        <w:snapToGrid w:val="0"/>
        <w:spacing w:before="0" w:after="12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T(n)=Ω(n),     T(n)=O(n),     T(n)=Θ(n)</m:t>
          </m:r>
        </m:oMath>
      </m:oMathPara>
    </w:p>
    <w:p w14:paraId="23EA2CA4">
      <w:pPr>
        <w:pStyle w:val="3"/>
        <w:pageBreakBefore/>
      </w:pPr>
      <w:r>
        <w:t>2 递推式分析 续</w:t>
      </w:r>
    </w:p>
    <w:p w14:paraId="4C447B26">
      <w:pPr>
        <w:pStyle w:val="4"/>
      </w:pPr>
      <w:r>
        <w:t>2 5 小问 g 与 h 逐项展开</w:t>
      </w:r>
    </w:p>
    <w:p w14:paraId="63F86FF0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g 每次规模减一，直到固定边界。新增成本的和为调和和，利用积分夹逼可同时得到对数级上界与下界。</w:t>
      </w:r>
    </w:p>
    <w:p w14:paraId="5DD33CEF">
      <w:pPr>
        <w:widowControl/>
        <w:snapToGrid w:val="0"/>
        <w:spacing w:before="0" w:after="12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T(n)=Θ(1)+</m:t>
          </m:r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k=5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sup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k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sz w:val="22"/>
            </w:rPr>
            <m:t>=Θ(lg n)</m:t>
          </m:r>
        </m:oMath>
      </m:oMathPara>
    </w:p>
    <w:p w14:paraId="6EA77E87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h 展开后累加 lg k。上界为 O(n) 项各不超过 lg n；下界只取 k∈[n/2,n] 的 Θ(n) 项，每项均为 Θ(lg n)。</w:t>
      </w:r>
    </w:p>
    <w:p w14:paraId="28A2B262">
      <w:pPr>
        <w:widowControl/>
        <w:snapToGrid w:val="0"/>
        <w:spacing w:before="0" w:after="12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T(n)=Θ(1)+</m:t>
          </m:r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k=5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 k</m:t>
              </m:r>
            </m:e>
          </m:nary>
          <m:r>
            <m:rPr>
              <m:sty m:val="p"/>
            </m:rPr>
            <w:rPr>
              <w:rFonts w:ascii="Cambria Math" w:hAnsi="Cambria Math"/>
              <w:sz w:val="22"/>
            </w:rPr>
            <m:t>=Θ(n lg n)</m:t>
          </m:r>
        </m:oMath>
      </m:oMathPara>
    </w:p>
    <w:p w14:paraId="17485008">
      <w:pPr>
        <w:pStyle w:val="4"/>
      </w:pPr>
      <w:r>
        <w:t>2 6 小问 i 按区间估计</w:t>
      </w:r>
    </w:p>
    <w:p w14:paraId="23548D43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展开后只累加与 n 同奇偶的下标。下界取 [n/2,n] 内的 Θ(n) 项，每项至少为 1/lg n。上界在 √n 处分段：较小下标共 O(√n) 项，每项有常数上界；其余 O(n) 项中，每项至多为 2/lg n。因此上下界相同。</w:t>
      </w:r>
    </w:p>
    <w:p w14:paraId="2D814797">
      <w:pPr>
        <w:widowControl/>
        <w:snapToGrid w:val="0"/>
        <w:spacing w:before="0" w:after="12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T(n)=Θ(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 n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)</m:t>
          </m:r>
        </m:oMath>
      </m:oMathPara>
    </w:p>
    <w:p w14:paraId="726075B6">
      <w:pPr>
        <w:pStyle w:val="4"/>
      </w:pPr>
      <w:r>
        <w:t>2 7 小问 j 归一化与换元</w:t>
      </w:r>
    </w:p>
    <w:p w14:paraId="04730479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先令 S(n)=T(n)/n，再令 m=lg n、U(m)=S(2ᵐ)，可依次得到：</w:t>
      </w:r>
    </w:p>
    <w:p w14:paraId="204B8493">
      <w:pPr>
        <w:widowControl/>
        <w:snapToGrid w:val="0"/>
        <w:spacing w:before="0" w:after="12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S(n)=S(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e>
          </m:rad>
          <m:r>
            <m:rPr>
              <m:sty m:val="p"/>
            </m:rPr>
            <w:rPr>
              <w:rFonts w:ascii="Cambria Math" w:hAnsi="Cambria Math"/>
              <w:sz w:val="22"/>
            </w:rPr>
            <m:t>)+1,     U(m)=U(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)+1</m:t>
          </m:r>
        </m:oMath>
      </m:oMathPara>
    </w:p>
    <w:p w14:paraId="740FA390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U 的参数每次减半，达到常数的层数为 Θ(lg m)，每层增加 1，故 U(m)=Θ(lg m)。恢复变量后，T(n)=Θ(n lg lg n)。例如 n=65,536 时，参数依次为 65,536、256、16、4，计算结果为 T(65,536)=212,992。</w:t>
      </w:r>
    </w:p>
    <w:p w14:paraId="7F1D6FCE">
      <w:pPr>
        <w:pStyle w:val="4"/>
      </w:pPr>
      <w:r>
        <w:t>2 8 数值程序的实现与复杂度</w:t>
      </w:r>
    </w:p>
    <w:p w14:paraId="6019CA3B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solve 按小问选择递推式，recurrence 用 long double 数组自底向上计算。所有依赖下标都小于当前 n，因而无需递归调用。以下为 e 问的核心计算：</w:t>
      </w:r>
    </w:p>
    <w:p w14:paraId="17EE6DFF">
      <w:pPr>
        <w:widowControl/>
        <w:snapToGrid w:val="0"/>
        <w:spacing w:before="0" w:after="0" w:line="228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vector&lt;long double&gt; v(N + 1, 1.0L);</w:t>
      </w:r>
    </w:p>
    <w:p w14:paraId="4AA6BC21">
      <w:pPr>
        <w:widowControl/>
        <w:snapToGrid w:val="0"/>
        <w:spacing w:before="0" w:after="0" w:line="228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for (int n = 5; n &lt;= N; ++n) {</w:t>
      </w:r>
    </w:p>
    <w:p w14:paraId="3A633F65">
      <w:pPr>
        <w:widowControl/>
        <w:snapToGrid w:val="0"/>
        <w:spacing w:before="0" w:after="0" w:line="228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 xml:space="preserve">    long double x = n;</w:t>
      </w:r>
    </w:p>
    <w:p w14:paraId="48EF2F43">
      <w:pPr>
        <w:widowControl/>
        <w:snapToGrid w:val="0"/>
        <w:spacing w:before="0" w:after="0" w:line="228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 xml:space="preserve">    v[n] = 2 * v[n / 2] + x / std::log2(x);</w:t>
      </w:r>
    </w:p>
    <w:p w14:paraId="3C259F85">
      <w:pPr>
        <w:widowControl/>
        <w:snapToGrid w:val="0"/>
        <w:spacing w:before="0" w:after="0" w:line="228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}</w:t>
      </w:r>
    </w:p>
    <w:p w14:paraId="0E472B9B">
      <w:pPr>
        <w:widowControl/>
        <w:snapToGrid w:val="0"/>
        <w:spacing w:before="0" w:after="40" w:line="60" w:lineRule="exact"/>
      </w:pPr>
    </w:p>
    <w:p w14:paraId="26056940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按固定精度算术和常数时间数学函数模型，每问执行 Θ(N) 次计算、占用 Θ(N) 辅助空间。十问数量固定，总体仍为 Θ(N)。这些结论描述求值器本身；表 1 描述题目中 T(n) 的增长，二者不能混用。</w:t>
      </w:r>
    </w:p>
    <w:p w14:paraId="541B9805">
      <w:pPr>
        <w:pStyle w:val="3"/>
        <w:pageBreakBefore/>
      </w:pPr>
      <w:r>
        <w:t>3 红黑树连接算法分析与实现</w:t>
      </w:r>
    </w:p>
    <w:p w14:paraId="69FE47C2">
      <w:pPr>
        <w:pStyle w:val="4"/>
      </w:pPr>
      <w:r>
        <w:t>3 1 问题描述与存储结构</w:t>
      </w:r>
    </w:p>
    <w:p w14:paraId="5B118647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给定红黑树 T₁、T₂ 和中间节点 x，满足 T₁ 的所有关键字≤x.key≤T₂ 的所有关键字。RB-JOIN 返回包含全部元素的红黑树，允许复用原节点，连接后旧树容器清空。记 n=|T₁|+|T₂|。实现允许重复关键字，中序遍历应保持非递减。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376"/>
        <w:gridCol w:w="7704"/>
      </w:tblGrid>
      <w:tr w14:paraId="5E351E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tblHeader/>
          <w:jc w:val="center"/>
        </w:trPr>
        <w:tc>
          <w:tcPr>
            <w:tcW w:w="2376" w:type="dxa"/>
            <w:shd w:val="clear" w:color="auto" w:fill="E9EDF1"/>
          </w:tcPr>
          <w:p w14:paraId="30ACD28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结构或函数</w:t>
            </w:r>
          </w:p>
        </w:tc>
        <w:tc>
          <w:tcPr>
            <w:tcW w:w="7704" w:type="dxa"/>
            <w:shd w:val="clear" w:color="auto" w:fill="E9EDF1"/>
          </w:tcPr>
          <w:p w14:paraId="29D3946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作用</w:t>
            </w:r>
          </w:p>
        </w:tc>
      </w:tr>
      <w:tr w14:paraId="0BFA1D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7D6E2A7B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Node</w:t>
            </w:r>
          </w:p>
        </w:tc>
        <w:tc>
          <w:tcPr>
            <w:tcW w:w="7704" w:type="dxa"/>
            <w:vAlign w:val="center"/>
          </w:tcPr>
          <w:p w14:paraId="29C9674F"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保存 key、颜色及左右孩子和父指针，不保存节点黑高。</w:t>
            </w:r>
          </w:p>
        </w:tc>
      </w:tr>
      <w:tr w14:paraId="587D4C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5EC25CCF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Tree</w:t>
            </w:r>
          </w:p>
        </w:tc>
        <w:tc>
          <w:tcPr>
            <w:tcW w:w="7704" w:type="dxa"/>
            <w:vAlign w:val="center"/>
          </w:tcPr>
          <w:p w14:paraId="3C932DF7"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保存 root、节点数 size 和树级黑高 bh。</w:t>
            </w:r>
          </w:p>
        </w:tc>
      </w:tr>
      <w:tr w14:paraId="17C930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7D006910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Arena</w:t>
            </w:r>
          </w:p>
        </w:tc>
        <w:tc>
          <w:tcPr>
            <w:tcW w:w="7704" w:type="dxa"/>
            <w:vAlign w:val="center"/>
          </w:tcPr>
          <w:p w14:paraId="71BFBDCF"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统一拥有节点；所有参与连接的树共享同一黑色 NIL。</w:t>
            </w:r>
          </w:p>
        </w:tc>
      </w:tr>
      <w:tr w14:paraId="2D663D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3F0F8184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insertFix 与 deleteFix</w:t>
            </w:r>
          </w:p>
        </w:tc>
        <w:tc>
          <w:tcPr>
            <w:tcW w:w="7704" w:type="dxa"/>
            <w:vAlign w:val="center"/>
          </w:tcPr>
          <w:p w14:paraId="513B16BD"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通过变色和旋转修复红黑性质，同时维护 Tree.bh。</w:t>
            </w:r>
          </w:p>
        </w:tc>
      </w:tr>
      <w:tr w14:paraId="6EB552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3C93F5A7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join 与 check</w:t>
            </w:r>
          </w:p>
        </w:tc>
        <w:tc>
          <w:tcPr>
            <w:tcW w:w="7704" w:type="dxa"/>
            <w:vAlign w:val="center"/>
          </w:tcPr>
          <w:p w14:paraId="50F46F3B"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分别执行连接和完整性质检查；检查不计入连接复杂度。</w:t>
            </w:r>
          </w:p>
        </w:tc>
      </w:tr>
    </w:tbl>
    <w:p w14:paraId="6D725FB9">
      <w:pPr>
        <w:pStyle w:val="4"/>
      </w:pPr>
      <w:r>
        <w:t>3 2 小问 a 黑高维护</w:t>
      </w:r>
    </w:p>
    <w:p w14:paraId="33C59058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bh(v) 定义为从 v 向下到 NIL 的任一路径上黑节点数，不计 v 自身、计入 NIL，且 bh(NIL)=0。树只存 T.bh=bh(T.root)。从父节点走向一个孩子时，若孩子为黑色则计数减一，否则不变。</w:t>
      </w:r>
    </w:p>
    <w:p w14:paraId="334C59E0">
      <w:pPr>
        <w:widowControl/>
        <w:snapToGrid w:val="0"/>
        <w:spacing w:before="0" w:after="12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bh(v)=bh(child)+[child 为黑色]</m:t>
          </m:r>
        </m:oMath>
      </m:oMathPara>
    </w:p>
    <w:p w14:paraId="587CD4DE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沿下降路径只需一个整数计数器，每次访问在 O(1) 时间内得知当前黑高。插入时，修复中的旋转和配套变色保持对外黑节点数；若最后根由红变黑，T.bh 加一。删除时，红节点染黑可吸收黑缺口，局部修复完成也不改变树黑高；只有未消除的缺口传播到黑色根并被丢弃时，T.bh 减一。维护不增加原插入和删除的 O(lg n) 时间。</w:t>
      </w:r>
    </w:p>
    <w:p w14:paraId="4B907A6F">
      <w:pPr>
        <w:pStyle w:val="4"/>
      </w:pPr>
      <w:r>
        <w:t>3 3 小问 b 寻找最大关键字的等黑高黑节点</w:t>
      </w:r>
    </w:p>
    <w:p w14:paraId="3A29FBCF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先设两树非空且 T₁.bh≥T₂.bh。沿 T₁ 的最右路径下降，维护当前黑高，遇到黑色且 bh(y)=T₂.bh 的节点即停止。等黑高时可选根。由于每遇到一个黑孩子黑高恰好减少一，目标必然出现；较早偏向左支的候选节点关键字不会更大，因此 y 满足最大关键字要求。路径长度不超过树高，定位时间为 O(lg n)。</w:t>
      </w:r>
    </w:p>
    <w:p w14:paraId="65F01A95">
      <w:pPr>
        <w:pStyle w:val="4"/>
      </w:pPr>
      <w:r>
        <w:t>3 4 小问 c 常数时间完成指针连接</w:t>
      </w:r>
    </w:p>
    <w:p w14:paraId="6C3A6DB8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令 p=y.parent。把 p 原来指向 y 的指针改为指向 x，使 x.left=y、x.right=T₂.root，并同步更新三个父指针；若 y 为根，则更新树根。所有改动数量固定，所以时间为 O(1)。y 子树的关键字都不大于 x，右树关键字都不小于 x，而连接位置在最右路径上，也满足上方祖先的顺序约束。</w:t>
      </w:r>
    </w:p>
    <w:p w14:paraId="0CE10FA5">
      <w:pPr>
        <w:pStyle w:val="3"/>
        <w:pageBreakBefore/>
      </w:pPr>
      <w:r>
        <w:t>3 红黑树连接算法分析与实现 续</w:t>
      </w:r>
    </w:p>
    <w:p w14:paraId="0C0598D2">
      <w:pPr>
        <w:pStyle w:val="4"/>
      </w:pPr>
      <w:r>
        <w:t>3 5 小问 d 颜色选择与性质修复</w:t>
      </w:r>
    </w:p>
    <w:p w14:paraId="60BFF977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把 x 染红。设 bh(y)=T₂.bh=h，y 与 T₂.root 均为黑色。原 y 子树对外贡献 h+1 个黑节点；替换后，从红色 x 进入左、右子树均仍贡献 h+1。因此节点颜色合法、NIL 为黑色、路径黑高一致这三项性质继续成立。x 的孩子为黑色，可能出现的冲突仅为根变红或 x 与父节点同时为红色。</w:t>
      </w:r>
    </w:p>
    <w:p w14:paraId="66A1EFF5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可直接调用 RB-INSERT-FIXUP：叔节点为红时变色并向上检查；叔节点为黑时根据内侧或外侧结构旋转、变色，最后把根染黑。修复至多沿祖先链上移 O(lg n) 层，故满足题目时间要求。</w:t>
      </w:r>
    </w:p>
    <w:p w14:paraId="4E476359">
      <w:pPr>
        <w:pStyle w:val="4"/>
      </w:pPr>
      <w:r>
        <w:t>3 6 小问 e 对称情况与边界</w:t>
      </w:r>
    </w:p>
    <w:p w14:paraId="6E0D11F1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当 T₁.bh&lt;T₂.bh 时，沿 T₂ 最左路径寻找与 T₁ 等黑高的黑节点 y，再令 x.left=T₁.root、x.right=y，执行镜像修复。相等黑高时，直接令 x 为黑色根，两树成为它的孩子，新黑高为原黑高加一。某侧为空时，将 x 插入另一棵树；两侧均为空时得到单节点黑根。因两种高低关系互为镜像，先讨论 T₁.bh≥T₂.bh 不失一般性。</w:t>
      </w:r>
    </w:p>
    <w:p w14:paraId="49F19521">
      <w:pPr>
        <w:pStyle w:val="4"/>
      </w:pPr>
      <w:r>
        <w:t>3 7 核心实现与小问 f 复杂度</w:t>
      </w:r>
    </w:p>
    <w:p w14:paraId="00DF6921">
      <w:pPr>
        <w:widowControl/>
        <w:snapToGrid w:val="0"/>
        <w:spacing w:before="0" w:after="100"/>
      </w:pPr>
      <w:r>
        <w:rPr>
          <w:rFonts w:ascii="Times New Roman" w:hAnsi="Times New Roman" w:eastAsia="Noto Serif CJK SC"/>
          <w:b w:val="0"/>
          <w:color w:val="000000"/>
        </w:rPr>
        <w:t>下列代码对应两树非空且左树黑高严格更大的分支。a.make 创建红色节点，其孩子和父指针初始指向共享 NIL。空树、等黑高与对称分支均在完整源码中实现。</w:t>
      </w:r>
    </w:p>
    <w:p w14:paraId="2AA13789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Tree t = L;</w:t>
      </w:r>
    </w:p>
    <w:p w14:paraId="31AE63CF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Node* y = t.root;</w:t>
      </w:r>
    </w:p>
    <w:p w14:paraId="69B9CF96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int h = L.bh;</w:t>
      </w:r>
    </w:p>
    <w:p w14:paraId="78B14852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while (y-&gt;red || h != R.bh) {</w:t>
      </w:r>
    </w:p>
    <w:p w14:paraId="67159A7A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 xml:space="preserve">    y = y-&gt;r;</w:t>
      </w:r>
    </w:p>
    <w:p w14:paraId="300D9F03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 xml:space="preserve">    if (!y-&gt;red) --h;</w:t>
      </w:r>
    </w:p>
    <w:p w14:paraId="1E271580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}</w:t>
      </w:r>
    </w:p>
    <w:p w14:paraId="764CCBC2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Node* p = y-&gt;p;</w:t>
      </w:r>
    </w:p>
    <w:p w14:paraId="3D4168F2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Node* x = a.make(key);</w:t>
      </w:r>
    </w:p>
    <w:p w14:paraId="3EF4FD9C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x-&gt;p = p;</w:t>
      </w:r>
    </w:p>
    <w:p w14:paraId="27CE6850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if (p == nil) t.root = x;</w:t>
      </w:r>
    </w:p>
    <w:p w14:paraId="3D722B23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else if (y == p-&gt;l) p-&gt;l = x;</w:t>
      </w:r>
    </w:p>
    <w:p w14:paraId="550D9F29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else p-&gt;r = x;</w:t>
      </w:r>
    </w:p>
    <w:p w14:paraId="1B84B888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x-&gt;l = y;      y-&gt;p = x;</w:t>
      </w:r>
    </w:p>
    <w:p w14:paraId="431A7960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x-&gt;r = R.root; R.root-&gt;p = x;</w:t>
      </w:r>
    </w:p>
    <w:p w14:paraId="0C56AC41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t.size = L.size + R.size + 1;</w:t>
      </w:r>
    </w:p>
    <w:p w14:paraId="38C70FE4">
      <w:pPr>
        <w:widowControl/>
        <w:snapToGrid w:val="0"/>
        <w:spacing w:before="0" w:after="0" w:line="220" w:lineRule="exact"/>
        <w:ind w:left="173"/>
      </w:pPr>
      <w:r>
        <w:rPr>
          <w:rFonts w:ascii="DejaVu Sans Mono" w:hAnsi="DejaVu Sans Mono" w:eastAsia="Noto Serif CJK SC"/>
          <w:color w:val="000000"/>
          <w:sz w:val="18"/>
        </w:rPr>
        <w:t>insertFix(t, x);</w:t>
      </w:r>
    </w:p>
    <w:p w14:paraId="48D84A05">
      <w:pPr>
        <w:widowControl/>
        <w:snapToGrid w:val="0"/>
        <w:spacing w:before="0" w:after="40" w:line="60" w:lineRule="exact"/>
      </w:pPr>
    </w:p>
    <w:p w14:paraId="0E7815A1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含 s 个内部节点的红黑树高度至多为 2 lg(s+1)：若根黑高为 b，则内部节点至少有 2ᵇ−1 个，且红节点不能连续，树高不超过 2b。定位和修复各需 O(lg n)，连接指针需 O(1)，总时间为 O(lg n)。代码迭代执行，只用常数个指针和计数器，除新增节点外辅助空间为 O(1)。输入有序性校验、构树、中序输出和完整性质检查均在计时范围之外。</w:t>
      </w:r>
    </w:p>
    <w:p w14:paraId="41535584">
      <w:pPr>
        <w:pStyle w:val="3"/>
        <w:pageBreakBefore/>
      </w:pPr>
      <w:r>
        <w:t>4 实验结果与正确性验证</w:t>
      </w:r>
    </w:p>
    <w:p w14:paraId="03E8610E">
      <w:pPr>
        <w:pStyle w:val="4"/>
      </w:pPr>
      <w:r>
        <w:t>4 1 递推式数值实验</w:t>
      </w:r>
    </w:p>
    <w:p w14:paraId="2E6AB666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取 N=1,048,576，记录 T(n)/g(n)，其中 g(n) 是表 1 中 Θ 括号内的增长函数。下表直接整理本次程序输出。</w:t>
      </w:r>
    </w:p>
    <w:p w14:paraId="6FA68470">
      <w:pPr>
        <w:keepNext/>
        <w:widowControl/>
        <w:snapToGrid w:val="0"/>
        <w:spacing w:before="0" w:after="100"/>
      </w:pPr>
      <w:r>
        <w:rPr>
          <w:rFonts w:ascii="Times New Roman" w:hAnsi="Times New Roman" w:eastAsia="Noto Serif CJK SC"/>
          <w:b w:val="0"/>
          <w:color w:val="000000"/>
          <w:sz w:val="20"/>
        </w:rPr>
        <w:t>表 2  十个递推式在三个规模下的归一化数值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864"/>
        <w:gridCol w:w="3067"/>
        <w:gridCol w:w="3067"/>
        <w:gridCol w:w="3082"/>
      </w:tblGrid>
      <w:tr w14:paraId="3F5269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tblHeader/>
          <w:jc w:val="center"/>
        </w:trPr>
        <w:tc>
          <w:tcPr>
            <w:tcW w:w="864" w:type="dxa"/>
            <w:shd w:val="clear" w:color="auto" w:fill="E9EDF1"/>
          </w:tcPr>
          <w:p w14:paraId="1103721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小问</w:t>
            </w:r>
          </w:p>
        </w:tc>
        <w:tc>
          <w:tcPr>
            <w:tcW w:w="3067" w:type="dxa"/>
            <w:shd w:val="clear" w:color="auto" w:fill="E9EDF1"/>
          </w:tcPr>
          <w:p w14:paraId="641B1F68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n = 4,096</w:t>
            </w:r>
          </w:p>
        </w:tc>
        <w:tc>
          <w:tcPr>
            <w:tcW w:w="3067" w:type="dxa"/>
            <w:shd w:val="clear" w:color="auto" w:fill="E9EDF1"/>
          </w:tcPr>
          <w:p w14:paraId="1DC6050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n = 65,536</w:t>
            </w:r>
          </w:p>
        </w:tc>
        <w:tc>
          <w:tcPr>
            <w:tcW w:w="3082" w:type="dxa"/>
            <w:shd w:val="clear" w:color="auto" w:fill="E9EDF1"/>
          </w:tcPr>
          <w:p w14:paraId="78A8193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n = 1,048,576</w:t>
            </w:r>
          </w:p>
        </w:tc>
      </w:tr>
      <w:tr w14:paraId="78ED9B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7A5BEE78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a</w:t>
            </w:r>
          </w:p>
        </w:tc>
        <w:tc>
          <w:tcPr>
            <w:tcW w:w="3067" w:type="dxa"/>
            <w:vAlign w:val="center"/>
          </w:tcPr>
          <w:p w14:paraId="5F6C4508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5.070155</w:t>
            </w:r>
          </w:p>
        </w:tc>
        <w:tc>
          <w:tcPr>
            <w:tcW w:w="3067" w:type="dxa"/>
            <w:vAlign w:val="center"/>
          </w:tcPr>
          <w:p w14:paraId="530092B8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4.671692</w:t>
            </w:r>
          </w:p>
        </w:tc>
        <w:tc>
          <w:tcPr>
            <w:tcW w:w="3082" w:type="dxa"/>
            <w:vAlign w:val="center"/>
          </w:tcPr>
          <w:p w14:paraId="2AA91031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5.380695</w:t>
            </w:r>
          </w:p>
        </w:tc>
      </w:tr>
      <w:tr w14:paraId="1CFC62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2CDF415E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b</w:t>
            </w:r>
          </w:p>
        </w:tc>
        <w:tc>
          <w:tcPr>
            <w:tcW w:w="3067" w:type="dxa"/>
            <w:vAlign w:val="center"/>
          </w:tcPr>
          <w:p w14:paraId="4FCD0C51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0.490871</w:t>
            </w:r>
          </w:p>
        </w:tc>
        <w:tc>
          <w:tcPr>
            <w:tcW w:w="3067" w:type="dxa"/>
            <w:vAlign w:val="center"/>
          </w:tcPr>
          <w:p w14:paraId="14161F6C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0.365619</w:t>
            </w:r>
          </w:p>
        </w:tc>
        <w:tc>
          <w:tcPr>
            <w:tcW w:w="3082" w:type="dxa"/>
            <w:vAlign w:val="center"/>
          </w:tcPr>
          <w:p w14:paraId="3ADED7D7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0.464468</w:t>
            </w:r>
          </w:p>
        </w:tc>
      </w:tr>
      <w:tr w14:paraId="75AA7C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6FCE75B3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c</w:t>
            </w:r>
          </w:p>
        </w:tc>
        <w:tc>
          <w:tcPr>
            <w:tcW w:w="3067" w:type="dxa"/>
            <w:vAlign w:val="center"/>
          </w:tcPr>
          <w:p w14:paraId="0129141D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3.307764</w:t>
            </w:r>
          </w:p>
        </w:tc>
        <w:tc>
          <w:tcPr>
            <w:tcW w:w="3067" w:type="dxa"/>
            <w:vAlign w:val="center"/>
          </w:tcPr>
          <w:p w14:paraId="060226FB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3.387601</w:t>
            </w:r>
          </w:p>
        </w:tc>
        <w:tc>
          <w:tcPr>
            <w:tcW w:w="3082" w:type="dxa"/>
            <w:vAlign w:val="center"/>
          </w:tcPr>
          <w:p w14:paraId="322793C0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3.407560</w:t>
            </w:r>
          </w:p>
        </w:tc>
      </w:tr>
      <w:tr w14:paraId="467227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0C143D1D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d</w:t>
            </w:r>
          </w:p>
        </w:tc>
        <w:tc>
          <w:tcPr>
            <w:tcW w:w="3067" w:type="dxa"/>
            <w:vAlign w:val="center"/>
          </w:tcPr>
          <w:p w14:paraId="23FDCDC9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0.364746</w:t>
            </w:r>
          </w:p>
        </w:tc>
        <w:tc>
          <w:tcPr>
            <w:tcW w:w="3067" w:type="dxa"/>
            <w:vAlign w:val="center"/>
          </w:tcPr>
          <w:p w14:paraId="5D22AE05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0.398445</w:t>
            </w:r>
          </w:p>
        </w:tc>
        <w:tc>
          <w:tcPr>
            <w:tcW w:w="3082" w:type="dxa"/>
            <w:vAlign w:val="center"/>
          </w:tcPr>
          <w:p w14:paraId="0D110171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0.418750</w:t>
            </w:r>
          </w:p>
        </w:tc>
      </w:tr>
      <w:tr w14:paraId="0F3E29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7B770A59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e</w:t>
            </w:r>
          </w:p>
        </w:tc>
        <w:tc>
          <w:tcPr>
            <w:tcW w:w="3067" w:type="dxa"/>
            <w:vAlign w:val="center"/>
          </w:tcPr>
          <w:p w14:paraId="4F5D3768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0.516940</w:t>
            </w:r>
          </w:p>
        </w:tc>
        <w:tc>
          <w:tcPr>
            <w:tcW w:w="3067" w:type="dxa"/>
            <w:vAlign w:val="center"/>
          </w:tcPr>
          <w:p w14:paraId="2BB99AD2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0.532682</w:t>
            </w:r>
          </w:p>
        </w:tc>
        <w:tc>
          <w:tcPr>
            <w:tcW w:w="3082" w:type="dxa"/>
            <w:vAlign w:val="center"/>
          </w:tcPr>
          <w:p w14:paraId="66B9112D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0.543216</w:t>
            </w:r>
          </w:p>
        </w:tc>
      </w:tr>
      <w:tr w14:paraId="3CA340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727EE793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f</w:t>
            </w:r>
          </w:p>
        </w:tc>
        <w:tc>
          <w:tcPr>
            <w:tcW w:w="3067" w:type="dxa"/>
            <w:vAlign w:val="center"/>
          </w:tcPr>
          <w:p w14:paraId="71141072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4.829346</w:t>
            </w:r>
          </w:p>
        </w:tc>
        <w:tc>
          <w:tcPr>
            <w:tcW w:w="3067" w:type="dxa"/>
            <w:vAlign w:val="center"/>
          </w:tcPr>
          <w:p w14:paraId="06C9B6B8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5.732071</w:t>
            </w:r>
          </w:p>
        </w:tc>
        <w:tc>
          <w:tcPr>
            <w:tcW w:w="3082" w:type="dxa"/>
            <w:vAlign w:val="center"/>
          </w:tcPr>
          <w:p w14:paraId="0CAEE072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6.377789</w:t>
            </w:r>
          </w:p>
        </w:tc>
      </w:tr>
      <w:tr w14:paraId="6BE815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10732507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g</w:t>
            </w:r>
          </w:p>
        </w:tc>
        <w:tc>
          <w:tcPr>
            <w:tcW w:w="3067" w:type="dxa"/>
            <w:vAlign w:val="center"/>
          </w:tcPr>
          <w:p w14:paraId="77EF913C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0.650981</w:t>
            </w:r>
          </w:p>
        </w:tc>
        <w:tc>
          <w:tcPr>
            <w:tcW w:w="3067" w:type="dxa"/>
            <w:vAlign w:val="center"/>
          </w:tcPr>
          <w:p w14:paraId="7624957E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0.661515</w:t>
            </w:r>
          </w:p>
        </w:tc>
        <w:tc>
          <w:tcPr>
            <w:tcW w:w="3082" w:type="dxa"/>
            <w:vAlign w:val="center"/>
          </w:tcPr>
          <w:p w14:paraId="73A3E31B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0.667841</w:t>
            </w:r>
          </w:p>
        </w:tc>
      </w:tr>
      <w:tr w14:paraId="37AD41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32E5DC5B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h</w:t>
            </w:r>
          </w:p>
        </w:tc>
        <w:tc>
          <w:tcPr>
            <w:tcW w:w="3067" w:type="dxa"/>
            <w:vAlign w:val="center"/>
          </w:tcPr>
          <w:p w14:paraId="5F87EDA4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0.879852</w:t>
            </w:r>
          </w:p>
        </w:tc>
        <w:tc>
          <w:tcPr>
            <w:tcW w:w="3067" w:type="dxa"/>
            <w:vAlign w:val="center"/>
          </w:tcPr>
          <w:p w14:paraId="30FC0FFA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0.909837</w:t>
            </w:r>
          </w:p>
        </w:tc>
        <w:tc>
          <w:tcPr>
            <w:tcW w:w="3082" w:type="dxa"/>
            <w:vAlign w:val="center"/>
          </w:tcPr>
          <w:p w14:paraId="12AE5E43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0.927866</w:t>
            </w:r>
          </w:p>
        </w:tc>
      </w:tr>
      <w:tr w14:paraId="179F5F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5D25EAFB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i</w:t>
            </w:r>
          </w:p>
        </w:tc>
        <w:tc>
          <w:tcPr>
            <w:tcW w:w="3067" w:type="dxa"/>
            <w:vAlign w:val="center"/>
          </w:tcPr>
          <w:p w14:paraId="0C2C0282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0.585128</w:t>
            </w:r>
          </w:p>
        </w:tc>
        <w:tc>
          <w:tcPr>
            <w:tcW w:w="3067" w:type="dxa"/>
            <w:vAlign w:val="center"/>
          </w:tcPr>
          <w:p w14:paraId="4FEF018B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0.557032</w:t>
            </w:r>
          </w:p>
        </w:tc>
        <w:tc>
          <w:tcPr>
            <w:tcW w:w="3082" w:type="dxa"/>
            <w:vAlign w:val="center"/>
          </w:tcPr>
          <w:p w14:paraId="7BBC53DA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0.542955</w:t>
            </w:r>
          </w:p>
        </w:tc>
      </w:tr>
      <w:tr w14:paraId="4D80E2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107A19D4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j</w:t>
            </w:r>
          </w:p>
        </w:tc>
        <w:tc>
          <w:tcPr>
            <w:tcW w:w="3067" w:type="dxa"/>
            <w:vAlign w:val="center"/>
          </w:tcPr>
          <w:p w14:paraId="3EDAA147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0.935450</w:t>
            </w:r>
          </w:p>
        </w:tc>
        <w:tc>
          <w:tcPr>
            <w:tcW w:w="3067" w:type="dxa"/>
            <w:vAlign w:val="center"/>
          </w:tcPr>
          <w:p w14:paraId="6C9A9BBC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0.812500</w:t>
            </w:r>
          </w:p>
        </w:tc>
        <w:tc>
          <w:tcPr>
            <w:tcW w:w="3082" w:type="dxa"/>
            <w:vAlign w:val="center"/>
          </w:tcPr>
          <w:p w14:paraId="56DD780B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0.990106</w:t>
            </w:r>
          </w:p>
        </w:tc>
      </w:tr>
    </w:tbl>
    <w:p w14:paraId="4C38F07C">
      <w:pPr>
        <w:widowControl/>
        <w:snapToGrid w:val="0"/>
        <w:spacing w:before="120" w:after="120"/>
      </w:pPr>
      <w:r>
        <w:rPr>
          <w:rFonts w:ascii="Times New Roman" w:hAnsi="Times New Roman" w:eastAsia="Noto Serif CJK SC"/>
          <w:b w:val="0"/>
          <w:color w:val="000000"/>
        </w:rPr>
        <w:t>这些规模下比值处在相近量级，与理论界相符。取整会引起波动，例如 j 的比值并不单调；Θ 界也不要求归一化比值收敛。有限数值实验只能辅助检查，结论仍由第 2 节的上下界证明支撑。</w:t>
      </w:r>
    </w:p>
    <w:p w14:paraId="675BC6DB">
      <w:pPr>
        <w:pStyle w:val="4"/>
      </w:pPr>
      <w:r>
        <w:t>4 2 红黑树连接示例</w:t>
      </w:r>
    </w:p>
    <w:p w14:paraId="3063CF62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左树依次插入 1～7，右树依次插入 9～11，取 x.key=8。连接前黑高分别为 2 和 1；沿右路径经过 2、4、6，选择 y=6。插入红色 8 后与父节点 4 发生红红冲突，变色并在节点 2 处左旋一次。实际输出如下：</w:t>
      </w:r>
    </w:p>
    <w:p w14:paraId="5A5A13AA">
      <w:pPr>
        <w:widowControl/>
        <w:snapToGrid w:val="0"/>
        <w:spacing w:before="0" w:after="0" w:line="212" w:lineRule="exact"/>
        <w:ind w:left="173"/>
      </w:pPr>
      <w:r>
        <w:rPr>
          <w:rFonts w:ascii="DejaVu Sans Mono" w:hAnsi="DejaVu Sans Mono" w:eastAsia="Noto Serif CJK SC"/>
          <w:color w:val="000000"/>
          <w:sz w:val="17"/>
        </w:rPr>
        <w:t>before: left_bh=2 right_bh=1</w:t>
      </w:r>
    </w:p>
    <w:p w14:paraId="077C9DB8">
      <w:pPr>
        <w:widowControl/>
        <w:snapToGrid w:val="0"/>
        <w:spacing w:before="0" w:after="0" w:line="212" w:lineRule="exact"/>
        <w:ind w:left="173"/>
      </w:pPr>
      <w:r>
        <w:rPr>
          <w:rFonts w:ascii="DejaVu Sans Mono" w:hAnsi="DejaVu Sans Mono" w:eastAsia="Noto Serif CJK SC"/>
          <w:color w:val="000000"/>
          <w:sz w:val="17"/>
        </w:rPr>
        <w:t>inorder: 1 2 3 4 5 6 7 8 9 10 11</w:t>
      </w:r>
    </w:p>
    <w:p w14:paraId="407BDE48">
      <w:pPr>
        <w:widowControl/>
        <w:snapToGrid w:val="0"/>
        <w:spacing w:before="0" w:after="0" w:line="212" w:lineRule="exact"/>
        <w:ind w:left="173"/>
      </w:pPr>
      <w:r>
        <w:rPr>
          <w:rFonts w:ascii="DejaVu Sans Mono" w:hAnsi="DejaVu Sans Mono" w:eastAsia="Noto Serif CJK SC"/>
          <w:color w:val="000000"/>
          <w:sz w:val="17"/>
        </w:rPr>
        <w:t>after: size=11 bh=2 spine_edges=2 rotations=1 fixes=1</w:t>
      </w:r>
    </w:p>
    <w:p w14:paraId="1CC16ED0">
      <w:pPr>
        <w:widowControl/>
        <w:snapToGrid w:val="0"/>
        <w:spacing w:before="0" w:after="0" w:line="212" w:lineRule="exact"/>
        <w:ind w:left="173"/>
      </w:pPr>
      <w:r>
        <w:rPr>
          <w:rFonts w:ascii="DejaVu Sans Mono" w:hAnsi="DejaVu Sans Mono" w:eastAsia="Noto Serif CJK SC"/>
          <w:color w:val="000000"/>
          <w:sz w:val="17"/>
        </w:rPr>
        <w:t>properties=PASS</w:t>
      </w:r>
    </w:p>
    <w:p w14:paraId="25726357">
      <w:pPr>
        <w:widowControl/>
        <w:snapToGrid w:val="0"/>
        <w:spacing w:before="0" w:after="40" w:line="60" w:lineRule="exact"/>
      </w:pPr>
    </w:p>
    <w:p w14:paraId="0555E779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中序输出包含 1～11，节点数为 11，黑高为 2。查找走过 2 条边，修复循环和旋转各执行 1 次。性质检查同时验证根和 NIL 为黑色、无相邻红节点、各路径黑高相同、父指针正确、节点数正确及中序非递减。</w:t>
      </w:r>
    </w:p>
    <w:p w14:paraId="1D1213F4">
      <w:pPr>
        <w:pStyle w:val="4"/>
      </w:pPr>
      <w:r>
        <w:t>4 3 自动测试覆盖</w:t>
      </w:r>
    </w:p>
    <w:p w14:paraId="52C0C2C3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测试固定随机种子为 20261025，遍历左右树规模 0～64 的全部 4,225 个组合，再加入 1 个重复关键字用例，共 4,226 组 JOIN。另检查连接后逐次删除至空树，以及 1,000 轮各 128 个节点的随机插入和删除，累计 530,625 次更新检查。两项输出均为 PASS。测试覆盖空树、等黑高、左右高低互换和重复值，但不代替算法证明。</w:t>
      </w:r>
    </w:p>
    <w:p w14:paraId="1A8B8A43">
      <w:pPr>
        <w:pStyle w:val="3"/>
        <w:pageBreakBefore/>
      </w:pPr>
      <w:r>
        <w:t>5 程序瓶颈与改进效果</w:t>
      </w:r>
    </w:p>
    <w:p w14:paraId="2C76478A">
      <w:pPr>
        <w:pStyle w:val="4"/>
      </w:pPr>
      <w:r>
        <w:t>5 1 递推式求值器的存储改进</w:t>
      </w:r>
    </w:p>
    <w:p w14:paraId="6F4829F9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直接递归可能重复求值，g、h、i 的递归深度还会达到 Θ(N)。现有程序采用自底向上填表，消除深递归与重复子问题。若只需最终值，g、h 只依赖前一项，i 只依赖前两步同奇偶项，可以改为滚动变量，时间仍为 Θ(N)，辅助空间由 Θ(N) 降为 Θ(1)。</w:t>
      </w:r>
    </w:p>
    <w:p w14:paraId="13478BDA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3412490</wp:posOffset>
                </wp:positionH>
                <wp:positionV relativeFrom="paragraph">
                  <wp:posOffset>679450</wp:posOffset>
                </wp:positionV>
                <wp:extent cx="3355975" cy="7215505"/>
                <wp:effectExtent l="4445" t="4445" r="11430" b="952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03090" y="2526030"/>
                          <a:ext cx="3355975" cy="7215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65FA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cout &lt;&lt; "case,n,equal,table_state_bytes,rolling_state_bytes,table_median_ms,rolling_median_ms\n";</w:t>
                            </w:r>
                          </w:p>
                          <w:p w14:paraId="101BDE0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for (char kind = 'g'; kind &lt;= 'i'; ++kind) {</w:t>
                            </w:r>
                          </w:p>
                          <w:p w14:paraId="29F831E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vector&lt;double&gt; tableTimes, rollingTimes;</w:t>
                            </w:r>
                          </w:p>
                          <w:p w14:paraId="18BDC68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assert(tableValue(kind,n) == rollingValue(kind,n));</w:t>
                            </w:r>
                          </w:p>
                          <w:p w14:paraId="6E2557B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for (int rep = 0; rep &lt; 9; ++rep) {</w:t>
                            </w:r>
                          </w:p>
                          <w:p w14:paraId="32CA848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// Alternate order to reduce systematic warm-cache bias.</w:t>
                            </w:r>
                          </w:p>
                          <w:p w14:paraId="7F82EA2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for (int slot = 0; slot &lt; 2; ++slot) {</w:t>
                            </w:r>
                          </w:p>
                          <w:p w14:paraId="3CA39F3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const bool tableFirst = ((rep + slot) % 2 == 0);</w:t>
                            </w:r>
                          </w:p>
                          <w:p w14:paraId="1E9251D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const auto start = chrono::steady_clock::now();</w:t>
                            </w:r>
                          </w:p>
                          <w:p w14:paraId="28F8171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resultSink = tableFirst ? tableValue(kind,n) : rollingValue(kind,n);</w:t>
                            </w:r>
                          </w:p>
                          <w:p w14:paraId="52D76E7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const auto end = chrono::steady_clock::now();</w:t>
                            </w:r>
                          </w:p>
                          <w:p w14:paraId="2770D4F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const double elapsed = chrono::duration&lt;double,milli&gt;(end-start).count();</w:t>
                            </w:r>
                          </w:p>
                          <w:p w14:paraId="4378828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(tableFirst ? tableTimes : rollingTimes).push_back(elapsed);</w:t>
                            </w:r>
                          </w:p>
                          <w:p w14:paraId="6E5E5E7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70D11FC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641B238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sort(tableTimes.begin(),tableTimes.end());</w:t>
                            </w:r>
                          </w:p>
                          <w:p w14:paraId="5EA12E0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sort(rollingTimes.begin(),rollingTimes.end());</w:t>
                            </w:r>
                          </w:p>
                          <w:p w14:paraId="1BFB422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cout &lt;&lt; kind &lt;&lt; ',' &lt;&lt; n &lt;&lt; ",PASS," &lt;&lt; (n+1)*sizeof(long double)</w:t>
                            </w:r>
                          </w:p>
                          <w:p w14:paraId="31A422F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&lt;&lt; ',' &lt;&lt; 3*sizeof(long double) &lt;&lt; ',' &lt;&lt; fixed &lt;&lt; setprecision(3)</w:t>
                            </w:r>
                          </w:p>
                          <w:p w14:paraId="742FAA0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&lt;&lt; tableTimes[4] &lt;&lt; ',' &lt;&lt; rollingTimes[4] &lt;&lt; '\n';</w:t>
                            </w:r>
                          </w:p>
                          <w:p w14:paraId="44005A6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2378B16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54724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8.7pt;margin-top:53.5pt;height:568.15pt;width:264.25pt;z-index:251660288;mso-width-relative:page;mso-height-relative:page;" fillcolor="#FFFFFF [3201]" filled="t" stroked="t" coordsize="21600,21600" o:gfxdata="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9Bx+92QAAAA0BAAAPAAAAAAAAAAEAIAAAACIAAABkcnMvZG93bnJldi54bWxQSwEC&#10;FAAUAAAACACHTuJAZvBytGUCAADGBAAADgAAAAAAAAABACAAAAAo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F665FA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cout &lt;&lt; "case,n,equal,table_state_bytes,rolling_state_bytes,table_median_ms,rolling_median_ms\n";</w:t>
                      </w:r>
                    </w:p>
                    <w:p w14:paraId="101BDE0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for (char kind = 'g'; kind &lt;= 'i'; ++kind) {</w:t>
                      </w:r>
                    </w:p>
                    <w:p w14:paraId="29F831E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vector&lt;double&gt; tableTimes, rollingTimes;</w:t>
                      </w:r>
                    </w:p>
                    <w:p w14:paraId="18BDC68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assert(tableValue(kind,n) == rollingValue(kind,n));</w:t>
                      </w:r>
                    </w:p>
                    <w:p w14:paraId="6E2557B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for (int rep = 0; rep &lt; 9; ++rep) {</w:t>
                      </w:r>
                    </w:p>
                    <w:p w14:paraId="32CA848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// Alternate order to reduce systematic warm-cache bias.</w:t>
                      </w:r>
                    </w:p>
                    <w:p w14:paraId="7F82EA2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for (int slot = 0; slot &lt; 2; ++slot) {</w:t>
                      </w:r>
                    </w:p>
                    <w:p w14:paraId="3CA39F3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const bool tableFirst = ((rep + slot) % 2 == 0);</w:t>
                      </w:r>
                    </w:p>
                    <w:p w14:paraId="1E9251D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const auto start = chrono::steady_clock::now();</w:t>
                      </w:r>
                    </w:p>
                    <w:p w14:paraId="28F8171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resultSink = tableFirst ? tableValue(kind,n) : rollingValue(kind,n);</w:t>
                      </w:r>
                    </w:p>
                    <w:p w14:paraId="52D76E7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const auto end = chrono::steady_clock::now();</w:t>
                      </w:r>
                    </w:p>
                    <w:p w14:paraId="2770D4F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const double elapsed = chrono::duration&lt;double,milli&gt;(end-start).count();</w:t>
                      </w:r>
                    </w:p>
                    <w:p w14:paraId="4378828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(tableFirst ? tableTimes : rollingTimes).push_back(elapsed);</w:t>
                      </w:r>
                    </w:p>
                    <w:p w14:paraId="6E5E5E7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70D11FC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641B238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sort(tableTimes.begin(),tableTimes.end());</w:t>
                      </w:r>
                    </w:p>
                    <w:p w14:paraId="5EA12E0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sort(rollingTimes.begin(),rollingTimes.end());</w:t>
                      </w:r>
                    </w:p>
                    <w:p w14:paraId="1BFB422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cout &lt;&lt; kind &lt;&lt; ',' &lt;&lt; n &lt;&lt; ",PASS," &lt;&lt; (n+1)*sizeof(long double)</w:t>
                      </w:r>
                    </w:p>
                    <w:p w14:paraId="31A422F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&lt;&lt; ',' &lt;&lt; 3*sizeof(long double) &lt;&lt; ',' &lt;&lt; fixed &lt;&lt; setprecision(3)</w:t>
                      </w:r>
                    </w:p>
                    <w:p w14:paraId="742FAA0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&lt;&lt; tableTimes[4] &lt;&lt; ',' &lt;&lt; rollingTimes[4] &lt;&lt; '\n';</w:t>
                      </w:r>
                    </w:p>
                    <w:p w14:paraId="44005A6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2378B16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35472437"/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-116840</wp:posOffset>
                </wp:positionH>
                <wp:positionV relativeFrom="paragraph">
                  <wp:posOffset>669290</wp:posOffset>
                </wp:positionV>
                <wp:extent cx="3200400" cy="7301865"/>
                <wp:effectExtent l="4445" t="4445" r="5080" b="889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8960" y="2559050"/>
                          <a:ext cx="3200400" cy="7301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B2B4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&lt;algorithm&gt;</w:t>
                            </w:r>
                          </w:p>
                          <w:p w14:paraId="503008F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&lt;cassert&gt;</w:t>
                            </w:r>
                          </w:p>
                          <w:p w14:paraId="74E7A5C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&lt;chrono&gt;</w:t>
                            </w:r>
                          </w:p>
                          <w:p w14:paraId="05A4D89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&lt;cmath&gt;</w:t>
                            </w:r>
                          </w:p>
                          <w:p w14:paraId="109DC99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&lt;iomanip&gt;</w:t>
                            </w:r>
                          </w:p>
                          <w:p w14:paraId="5A877B3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&lt;iostream&gt;</w:t>
                            </w:r>
                          </w:p>
                          <w:p w14:paraId="40FE4E8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&lt;vector&gt;</w:t>
                            </w:r>
                          </w:p>
                          <w:p w14:paraId="6A89056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using namespace std;</w:t>
                            </w:r>
                          </w:p>
                          <w:p w14:paraId="5723738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long double tableValue(char kind, int n) {</w:t>
                            </w:r>
                          </w:p>
                          <w:p w14:paraId="1AC630B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vector&lt;long double&gt; values(n + 1, 1.0L);</w:t>
                            </w:r>
                          </w:p>
                          <w:p w14:paraId="7A947A5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for (int k = 5; k &lt;= n; ++k) {</w:t>
                            </w:r>
                          </w:p>
                          <w:p w14:paraId="5E95E13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const long double x = k;</w:t>
                            </w:r>
                          </w:p>
                          <w:p w14:paraId="25DDD9D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if (kind == 'g') values[k] = values[k-1] + 1.0L/x;</w:t>
                            </w:r>
                          </w:p>
                          <w:p w14:paraId="1527E58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else if (kind == 'h') values[k] = values[k-1] + log2(x);</w:t>
                            </w:r>
                          </w:p>
                          <w:p w14:paraId="7CF92AB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else values[k] = values[k-2] + 1.0L/log2(x);</w:t>
                            </w:r>
                          </w:p>
                          <w:p w14:paraId="200825B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566AAED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return values[n];</w:t>
                            </w:r>
                          </w:p>
                          <w:p w14:paraId="00605DE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34DA96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long double rollingValue(char kind, int n) {</w:t>
                            </w:r>
                          </w:p>
                          <w:p w14:paraId="010A913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// g/h keep the preceding value; i keeps one state per parity.</w:t>
                            </w:r>
                          </w:p>
                          <w:p w14:paraId="03C6A7D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long double last = 1.0L, even = 1.0L, odd = 1.0L;</w:t>
                            </w:r>
                          </w:p>
                          <w:p w14:paraId="3827EB9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for (int k = 5; k &lt;= n; ++k) {</w:t>
                            </w:r>
                          </w:p>
                          <w:p w14:paraId="002985F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const long double x = k;</w:t>
                            </w:r>
                          </w:p>
                          <w:p w14:paraId="7B7D294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if (kind == 'g') last += 1.0L/x;</w:t>
                            </w:r>
                          </w:p>
                          <w:p w14:paraId="35E3837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else if (kind == 'h') last += log2(x);</w:t>
                            </w:r>
                          </w:p>
                          <w:p w14:paraId="455B716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else if (k % 2 == 0) even += 1.0L/log2(x);</w:t>
                            </w:r>
                          </w:p>
                          <w:p w14:paraId="5804CBE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else odd += 1.0L/log2(x);</w:t>
                            </w:r>
                          </w:p>
                          <w:p w14:paraId="103C26A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919A52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return kind == 'i' ? (n % 2 == 0 ? even : odd) : last;</w:t>
                            </w:r>
                          </w:p>
                          <w:p w14:paraId="5C0B186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C8508F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volatile long double resultSink = 0;</w:t>
                            </w:r>
                          </w:p>
                          <w:p w14:paraId="3A81EDF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int main() {</w:t>
                            </w:r>
                          </w:p>
                          <w:p w14:paraId="7EA1548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// Check every small boundary and both parities, then the measured scale.</w:t>
                            </w:r>
                          </w:p>
                          <w:p w14:paraId="751FE48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for (char kind = 'g'; kind &lt;= 'i'; ++kind)</w:t>
                            </w:r>
                          </w:p>
                          <w:p w14:paraId="0388888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for (int n = 0; n &lt;= 1000; ++n)</w:t>
                            </w:r>
                          </w:p>
                          <w:p w14:paraId="6144886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    assert(tableValue(kind,n) == rollingValue(kind,n));</w:t>
                            </w:r>
                          </w:p>
                          <w:p w14:paraId="09854A9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const int n = 1048576;</w:t>
                            </w:r>
                          </w:p>
                          <w:p w14:paraId="32277ED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cout &lt;&lt; "case,n,equal,table_state_bytes,rolling_state_bytes,table_median_ms,rolling_median_ms\n";</w:t>
                            </w:r>
                          </w:p>
                          <w:p w14:paraId="47C42E1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for (char kind = 'g'; kind &lt;= 'i'; ++kind) {</w:t>
                            </w:r>
                          </w:p>
                          <w:p w14:paraId="7760248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vector&lt;double&gt; tableTimes, rollingTimes;</w:t>
                            </w:r>
                          </w:p>
                          <w:p w14:paraId="1E6A0EA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assert(tableValue(kind,n) == rollingValue(kind,n));</w:t>
                            </w:r>
                          </w:p>
                          <w:p w14:paraId="140BB04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for (int rep = 0; rep &lt; 9; ++rep) {</w:t>
                            </w:r>
                          </w:p>
                          <w:p w14:paraId="5D14F80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    // Alternate order to reduce systematic warm-cache bias.</w:t>
                            </w:r>
                          </w:p>
                          <w:p w14:paraId="2EA1E52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    for (int slot = 0; slot &lt; 2; ++slot) {</w:t>
                            </w:r>
                          </w:p>
                          <w:p w14:paraId="5446795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        const bool tableFirst = ((rep + slot) % 2 == 0);</w:t>
                            </w:r>
                          </w:p>
                          <w:p w14:paraId="5372D80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        const auto start = chrono::steady_clock::now();</w:t>
                            </w:r>
                          </w:p>
                          <w:p w14:paraId="7CA5518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        resultSink = tableFirst ? tableValue(kind,n) : rollingValue(kind,n);</w:t>
                            </w:r>
                          </w:p>
                          <w:p w14:paraId="304E7FA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        const auto end = chrono::steady_clock::now();</w:t>
                            </w:r>
                          </w:p>
                          <w:p w14:paraId="30E3A4E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        const double elapsed = chrono::duration&lt;double,milli&gt;(end-start).count();</w:t>
                            </w:r>
                          </w:p>
                          <w:p w14:paraId="62BFE7B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        (tableFirst ? tableTimes : rollingTimes).push_back(elapsed);</w:t>
                            </w:r>
                          </w:p>
                          <w:p w14:paraId="4317BDE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EA502D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69E5CFB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sort(tableTimes.begin(),tableTimes.end());</w:t>
                            </w:r>
                          </w:p>
                          <w:p w14:paraId="1CD04E3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sort(rollingTimes.begin(),rollingTimes.end());</w:t>
                            </w:r>
                          </w:p>
                          <w:p w14:paraId="0C8E5DC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cout &lt;&lt; kind &lt;&lt; ',' &lt;&lt; n &lt;&lt; ",PASS," &lt;&lt; (n+1)*sizeof(long double)</w:t>
                            </w:r>
                          </w:p>
                          <w:p w14:paraId="326108C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     &lt;&lt; ',' &lt;&lt; 3*sizeof(long double) &lt;&lt; ',' &lt;&lt; fixed &lt;&lt; setprecision(3)</w:t>
                            </w:r>
                          </w:p>
                          <w:p w14:paraId="2E8B1A4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       &lt;&lt; tableTimes[4] &lt;&lt; ',' &lt;&lt; rollingTimes[4] &lt;&lt; '\n';</w:t>
                            </w:r>
                          </w:p>
                          <w:p w14:paraId="2CCC7F7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321D5BA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20" w:line="240" w:lineRule="auto"/>
                              <w:textAlignment w:val="auto"/>
                              <w:rPr>
                                <w:rFonts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C1022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2pt;margin-top:52.7pt;height:574.95pt;width:252pt;z-index:251659264;mso-width-relative:page;mso-height-relative:page;" fillcolor="#FFFFFF [3201]" filled="t" stroked="t" coordsize="21600,21600" o:gfxdata="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CMO3CDYAAAADAEAAA8AAAAAAAAAAQAgAAAAIgAAAGRycy9kb3ducmV2LnhtbFBLAQIUABQA&#10;AAAIAIdO4kCv4b/bYgIAAMUEAAAOAAAAAAAAAAEAIAAAACc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94B2B4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&lt;algorithm&gt;</w:t>
                      </w:r>
                    </w:p>
                    <w:p w14:paraId="503008F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&lt;cassert&gt;</w:t>
                      </w:r>
                    </w:p>
                    <w:p w14:paraId="74E7A5C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&lt;chrono&gt;</w:t>
                      </w:r>
                    </w:p>
                    <w:p w14:paraId="05A4D89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&lt;cmath&gt;</w:t>
                      </w:r>
                    </w:p>
                    <w:p w14:paraId="109DC99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&lt;iomanip&gt;</w:t>
                      </w:r>
                    </w:p>
                    <w:p w14:paraId="5A877B3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&lt;iostream&gt;</w:t>
                      </w:r>
                    </w:p>
                    <w:p w14:paraId="40FE4E8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&lt;vector&gt;</w:t>
                      </w:r>
                    </w:p>
                    <w:p w14:paraId="6A89056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using namespace std;</w:t>
                      </w:r>
                    </w:p>
                    <w:p w14:paraId="5723738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long double tableValue(char kind, int n) {</w:t>
                      </w:r>
                    </w:p>
                    <w:p w14:paraId="1AC630B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vector&lt;long double&gt; values(n + 1, 1.0L);</w:t>
                      </w:r>
                    </w:p>
                    <w:p w14:paraId="7A947A5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for (int k = 5; k &lt;= n; ++k) {</w:t>
                      </w:r>
                    </w:p>
                    <w:p w14:paraId="5E95E13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const long double x = k;</w:t>
                      </w:r>
                    </w:p>
                    <w:p w14:paraId="25DDD9D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if (kind == 'g') values[k] = values[k-1] + 1.0L/x;</w:t>
                      </w:r>
                    </w:p>
                    <w:p w14:paraId="1527E58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else if (kind == 'h') values[k] = values[k-1] + log2(x);</w:t>
                      </w:r>
                    </w:p>
                    <w:p w14:paraId="7CF92AB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else values[k] = values[k-2] + 1.0L/log2(x);</w:t>
                      </w:r>
                    </w:p>
                    <w:p w14:paraId="200825B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566AAED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return values[n];</w:t>
                      </w:r>
                    </w:p>
                    <w:p w14:paraId="00605DE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134DA96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long double rollingValue(char kind, int n) {</w:t>
                      </w:r>
                    </w:p>
                    <w:p w14:paraId="010A913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// g/h keep the preceding value; i keeps one state per parity.</w:t>
                      </w:r>
                    </w:p>
                    <w:p w14:paraId="03C6A7D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long double last = 1.0L, even = 1.0L, odd = 1.0L;</w:t>
                      </w:r>
                    </w:p>
                    <w:p w14:paraId="3827EB9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for (int k = 5; k &lt;= n; ++k) {</w:t>
                      </w:r>
                    </w:p>
                    <w:p w14:paraId="002985F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const long double x = k;</w:t>
                      </w:r>
                    </w:p>
                    <w:p w14:paraId="7B7D294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if (kind == 'g') last += 1.0L/x;</w:t>
                      </w:r>
                    </w:p>
                    <w:p w14:paraId="35E3837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else if (kind == 'h') last += log2(x);</w:t>
                      </w:r>
                    </w:p>
                    <w:p w14:paraId="455B716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else if (k % 2 == 0) even += 1.0L/log2(x);</w:t>
                      </w:r>
                    </w:p>
                    <w:p w14:paraId="5804CBE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else odd += 1.0L/log2(x);</w:t>
                      </w:r>
                    </w:p>
                    <w:p w14:paraId="103C26A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919A52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return kind == 'i' ? (n % 2 == 0 ? even : odd) : last;</w:t>
                      </w:r>
                    </w:p>
                    <w:p w14:paraId="5C0B186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4C8508F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volatile long double resultSink = 0;</w:t>
                      </w:r>
                    </w:p>
                    <w:p w14:paraId="3A81EDF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int main() {</w:t>
                      </w:r>
                    </w:p>
                    <w:p w14:paraId="7EA1548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// Check every small boundary and both parities, then the measured scale.</w:t>
                      </w:r>
                    </w:p>
                    <w:p w14:paraId="751FE48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for (char kind = 'g'; kind &lt;= 'i'; ++kind)</w:t>
                      </w:r>
                    </w:p>
                    <w:p w14:paraId="0388888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for (int n = 0; n &lt;= 1000; ++n)</w:t>
                      </w:r>
                    </w:p>
                    <w:p w14:paraId="6144886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    assert(tableValue(kind,n) == rollingValue(kind,n));</w:t>
                      </w:r>
                    </w:p>
                    <w:p w14:paraId="09854A9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const int n = 1048576;</w:t>
                      </w:r>
                    </w:p>
                    <w:p w14:paraId="32277ED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cout &lt;&lt; "case,n,equal,table_state_bytes,rolling_state_bytes,table_median_ms,rolling_median_ms\n";</w:t>
                      </w:r>
                    </w:p>
                    <w:p w14:paraId="47C42E1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for (char kind = 'g'; kind &lt;= 'i'; ++kind) {</w:t>
                      </w:r>
                    </w:p>
                    <w:p w14:paraId="7760248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vector&lt;double&gt; tableTimes, rollingTimes;</w:t>
                      </w:r>
                    </w:p>
                    <w:p w14:paraId="1E6A0EA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assert(tableValue(kind,n) == rollingValue(kind,n));</w:t>
                      </w:r>
                    </w:p>
                    <w:p w14:paraId="140BB04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for (int rep = 0; rep &lt; 9; ++rep) {</w:t>
                      </w:r>
                    </w:p>
                    <w:p w14:paraId="5D14F80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    // Alternate order to reduce systematic warm-cache bias.</w:t>
                      </w:r>
                    </w:p>
                    <w:p w14:paraId="2EA1E52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    for (int slot = 0; slot &lt; 2; ++slot) {</w:t>
                      </w:r>
                    </w:p>
                    <w:p w14:paraId="5446795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        const bool tableFirst = ((rep + slot) % 2 == 0);</w:t>
                      </w:r>
                    </w:p>
                    <w:p w14:paraId="5372D80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        const auto start = chrono::steady_clock::now();</w:t>
                      </w:r>
                    </w:p>
                    <w:p w14:paraId="7CA5518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        resultSink = tableFirst ? tableValue(kind,n) : rollingValue(kind,n);</w:t>
                      </w:r>
                    </w:p>
                    <w:p w14:paraId="304E7FA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        const auto end = chrono::steady_clock::now();</w:t>
                      </w:r>
                    </w:p>
                    <w:p w14:paraId="30E3A4E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        const double elapsed = chrono::duration&lt;double,milli&gt;(end-start).count();</w:t>
                      </w:r>
                    </w:p>
                    <w:p w14:paraId="62BFE7B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        (tableFirst ? tableTimes : rollingTimes).push_back(elapsed);</w:t>
                      </w:r>
                    </w:p>
                    <w:p w14:paraId="4317BDE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EA502D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69E5CFB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sort(tableTimes.begin(),tableTimes.end());</w:t>
                      </w:r>
                    </w:p>
                    <w:p w14:paraId="1CD04E3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sort(rollingTimes.begin(),rollingTimes.end());</w:t>
                      </w:r>
                    </w:p>
                    <w:p w14:paraId="0C8E5DC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cout &lt;&lt; kind &lt;&lt; ',' &lt;&lt; n &lt;&lt; ",PASS," &lt;&lt; (n+1)*sizeof(long double)</w:t>
                      </w:r>
                    </w:p>
                    <w:p w14:paraId="326108C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     &lt;&lt; ',' &lt;&lt; 3*sizeof(long double) &lt;&lt; ',' &lt;&lt; fixed &lt;&lt; setprecision(3)</w:t>
                      </w:r>
                    </w:p>
                    <w:p w14:paraId="2E8B1A4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       &lt;&lt; tableTimes[4] &lt;&lt; ',' &lt;&lt; rollingTimes[4] &lt;&lt; '\n';</w:t>
                      </w:r>
                    </w:p>
                    <w:p w14:paraId="2CCC7F7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321D5BA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20" w:line="240" w:lineRule="auto"/>
                        <w:textAlignment w:val="auto"/>
                        <w:rPr>
                          <w:rFonts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5C102230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Noto Serif CJK SC"/>
          <w:b w:val="0"/>
          <w:color w:val="000000"/>
        </w:rPr>
        <w:t>补充程序 recurrence_optimization.cpp 对 n=0～1000 的全部边界与奇偶情况逐一比较，并在 N=1,048,576 比较最终值，结果全部相同。计时均执行 9 次取中位数，交替运行先后顺序，包含数组分配和计算，不包含验证。</w:t>
      </w:r>
    </w:p>
    <w:p w14:paraId="7C160BF0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642AE0B7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2DDE0A52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1DD451F2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6F53B5DF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536E81B4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354F539C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7C384B69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2A0A115B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5E64AD93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4ACE3188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00287859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0F1B01DC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2CBE6272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0FE2738E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0102B53D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71EBBA7D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02AB2165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1C21598A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5D174B05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658E7B80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5310BA20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44BAAF30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738A4879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</w:p>
    <w:p w14:paraId="3303C431">
      <w:pPr>
        <w:keepNext/>
        <w:widowControl/>
        <w:snapToGrid w:val="0"/>
        <w:spacing w:before="0" w:after="100"/>
      </w:pPr>
      <w:r>
        <w:rPr>
          <w:rFonts w:ascii="Times New Roman" w:hAnsi="Times New Roman" w:eastAsia="Noto Serif CJK SC"/>
          <w:b w:val="0"/>
          <w:color w:val="000000"/>
          <w:sz w:val="20"/>
        </w:rPr>
        <w:t>表 3  完整数组与滚动变量的实测对比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864"/>
        <w:gridCol w:w="3024"/>
        <w:gridCol w:w="3024"/>
        <w:gridCol w:w="3168"/>
      </w:tblGrid>
      <w:tr w14:paraId="0DDA91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tblHeader/>
          <w:jc w:val="center"/>
        </w:trPr>
        <w:tc>
          <w:tcPr>
            <w:tcW w:w="864" w:type="dxa"/>
            <w:shd w:val="clear" w:color="auto" w:fill="E9EDF1"/>
          </w:tcPr>
          <w:p w14:paraId="29AE08C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1"/>
              </w:rPr>
              <w:t>小问</w:t>
            </w:r>
          </w:p>
        </w:tc>
        <w:tc>
          <w:tcPr>
            <w:tcW w:w="3024" w:type="dxa"/>
            <w:shd w:val="clear" w:color="auto" w:fill="E9EDF1"/>
          </w:tcPr>
          <w:p w14:paraId="38DD569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1"/>
              </w:rPr>
              <w:t>数组耗时 ms</w:t>
            </w:r>
          </w:p>
        </w:tc>
        <w:tc>
          <w:tcPr>
            <w:tcW w:w="3024" w:type="dxa"/>
            <w:shd w:val="clear" w:color="auto" w:fill="E9EDF1"/>
          </w:tcPr>
          <w:p w14:paraId="4C5360C0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1"/>
              </w:rPr>
              <w:t>滚动耗时 ms</w:t>
            </w:r>
          </w:p>
        </w:tc>
        <w:tc>
          <w:tcPr>
            <w:tcW w:w="3168" w:type="dxa"/>
            <w:shd w:val="clear" w:color="auto" w:fill="E9EDF1"/>
          </w:tcPr>
          <w:p w14:paraId="7C005FE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1"/>
              </w:rPr>
              <w:t>结果比较</w:t>
            </w:r>
          </w:p>
        </w:tc>
      </w:tr>
      <w:tr w14:paraId="74F450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7FCEED53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1"/>
              </w:rPr>
              <w:t>g</w:t>
            </w:r>
          </w:p>
        </w:tc>
        <w:tc>
          <w:tcPr>
            <w:tcW w:w="3024" w:type="dxa"/>
            <w:vAlign w:val="center"/>
          </w:tcPr>
          <w:p w14:paraId="27A3A309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1"/>
              </w:rPr>
              <w:t>9.131</w:t>
            </w:r>
          </w:p>
        </w:tc>
        <w:tc>
          <w:tcPr>
            <w:tcW w:w="3024" w:type="dxa"/>
            <w:vAlign w:val="center"/>
          </w:tcPr>
          <w:p w14:paraId="362D0614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1"/>
              </w:rPr>
              <w:t>2.146</w:t>
            </w:r>
          </w:p>
        </w:tc>
        <w:tc>
          <w:tcPr>
            <w:tcW w:w="3168" w:type="dxa"/>
            <w:vAlign w:val="center"/>
          </w:tcPr>
          <w:p w14:paraId="7F52AC22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1"/>
              </w:rPr>
              <w:t>PASS</w:t>
            </w:r>
          </w:p>
        </w:tc>
      </w:tr>
      <w:tr w14:paraId="743298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4A06ACBF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1"/>
              </w:rPr>
              <w:t>h</w:t>
            </w:r>
          </w:p>
        </w:tc>
        <w:tc>
          <w:tcPr>
            <w:tcW w:w="3024" w:type="dxa"/>
            <w:vAlign w:val="center"/>
          </w:tcPr>
          <w:p w14:paraId="61BDBB33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1"/>
              </w:rPr>
              <w:t>36.498</w:t>
            </w:r>
          </w:p>
        </w:tc>
        <w:tc>
          <w:tcPr>
            <w:tcW w:w="3024" w:type="dxa"/>
            <w:vAlign w:val="center"/>
          </w:tcPr>
          <w:p w14:paraId="65F4D818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1"/>
              </w:rPr>
              <w:t>51.277</w:t>
            </w:r>
          </w:p>
        </w:tc>
        <w:tc>
          <w:tcPr>
            <w:tcW w:w="3168" w:type="dxa"/>
            <w:vAlign w:val="center"/>
          </w:tcPr>
          <w:p w14:paraId="670651A0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1"/>
              </w:rPr>
              <w:t>PASS</w:t>
            </w:r>
          </w:p>
        </w:tc>
      </w:tr>
      <w:tr w14:paraId="5AC196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864" w:type="dxa"/>
            <w:vAlign w:val="center"/>
          </w:tcPr>
          <w:p w14:paraId="30BCBDC7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1"/>
              </w:rPr>
              <w:t>i</w:t>
            </w:r>
          </w:p>
        </w:tc>
        <w:tc>
          <w:tcPr>
            <w:tcW w:w="3024" w:type="dxa"/>
            <w:vAlign w:val="center"/>
          </w:tcPr>
          <w:p w14:paraId="5AFA178D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1"/>
              </w:rPr>
              <w:t>37.498</w:t>
            </w:r>
          </w:p>
        </w:tc>
        <w:tc>
          <w:tcPr>
            <w:tcW w:w="3024" w:type="dxa"/>
            <w:vAlign w:val="center"/>
          </w:tcPr>
          <w:p w14:paraId="167E8E44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1"/>
              </w:rPr>
              <w:t>18.466</w:t>
            </w:r>
          </w:p>
        </w:tc>
        <w:tc>
          <w:tcPr>
            <w:tcW w:w="3168" w:type="dxa"/>
            <w:vAlign w:val="center"/>
          </w:tcPr>
          <w:p w14:paraId="6B5D5FDF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1"/>
              </w:rPr>
              <w:t>PASS</w:t>
            </w:r>
          </w:p>
        </w:tc>
      </w:tr>
    </w:tbl>
    <w:p w14:paraId="2C787A7A">
      <w:pPr>
        <w:widowControl/>
        <w:snapToGrid w:val="0"/>
        <w:spacing w:before="120" w:after="120"/>
      </w:pPr>
      <w:r>
        <w:rPr>
          <w:rFonts w:ascii="Times New Roman" w:hAnsi="Times New Roman" w:eastAsia="Noto Serif CJK SC"/>
          <w:b w:val="0"/>
          <w:color w:val="000000"/>
        </w:rPr>
        <w:t>本环境 long double 为 16 字节。数组数值状态占 16,777,232 字节，滚动函数声明的 3 个数值变量共 48 字节，均不包含运行库和其他管理开销。g、i 在本次测量中更快，h 更慢，因此本改进能够保证空间阶下降，但不能保证每个小问的实际耗时都下降。</w:t>
      </w:r>
    </w:p>
    <w:p w14:paraId="1F861FC7">
      <w:pPr>
        <w:pStyle w:val="4"/>
      </w:pPr>
      <w:r>
        <w:t>5 2 红黑树连接的改进</w:t>
      </w:r>
    </w:p>
    <w:p w14:paraId="4FA88F2F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直接方案是把中间节点和右树的 m 个元素逐个插入左树，需要 O((m+1)lg(n+2)) 时间。RB-JOIN 直接复用整棵子树，只定位一次连接点并修复局部颜色冲突，降为 O(lg n)。实现使用共享 NIL，避免为统一哨兵而遍历替换所有叶指针；Arena 用链表保存节点所有权，避免新增节点触发所有权数组整体扩容。</w:t>
      </w:r>
    </w:p>
    <w:p w14:paraId="167FA595">
      <w:pPr>
        <w:keepNext/>
        <w:widowControl/>
        <w:snapToGrid w:val="0"/>
        <w:spacing w:before="0" w:after="100"/>
      </w:pPr>
      <w:r>
        <w:rPr>
          <w:rFonts w:ascii="Times New Roman" w:hAnsi="Times New Roman" w:eastAsia="Noto Serif CJK SC"/>
          <w:b w:val="0"/>
          <w:color w:val="000000"/>
          <w:sz w:val="20"/>
        </w:rPr>
        <w:t>表 4  RB-JOIN 与逐元素插入的实测对比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28"/>
        <w:gridCol w:w="1584"/>
        <w:gridCol w:w="1728"/>
        <w:gridCol w:w="2592"/>
        <w:gridCol w:w="2448"/>
      </w:tblGrid>
      <w:tr w14:paraId="650523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tblHeader/>
          <w:jc w:val="center"/>
        </w:trPr>
        <w:tc>
          <w:tcPr>
            <w:tcW w:w="1728" w:type="dxa"/>
            <w:shd w:val="clear" w:color="auto" w:fill="E9EDF1"/>
          </w:tcPr>
          <w:p w14:paraId="77E0842B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左树规模</w:t>
            </w:r>
          </w:p>
        </w:tc>
        <w:tc>
          <w:tcPr>
            <w:tcW w:w="1584" w:type="dxa"/>
            <w:shd w:val="clear" w:color="auto" w:fill="E9EDF1"/>
          </w:tcPr>
          <w:p w14:paraId="33F337D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右树规模</w:t>
            </w:r>
          </w:p>
        </w:tc>
        <w:tc>
          <w:tcPr>
            <w:tcW w:w="1728" w:type="dxa"/>
            <w:shd w:val="clear" w:color="auto" w:fill="E9EDF1"/>
          </w:tcPr>
          <w:p w14:paraId="33A30189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JOIN μs</w:t>
            </w:r>
          </w:p>
        </w:tc>
        <w:tc>
          <w:tcPr>
            <w:tcW w:w="2592" w:type="dxa"/>
            <w:shd w:val="clear" w:color="auto" w:fill="E9EDF1"/>
          </w:tcPr>
          <w:p w14:paraId="29F4403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逐元素插入 μs</w:t>
            </w:r>
          </w:p>
        </w:tc>
        <w:tc>
          <w:tcPr>
            <w:tcW w:w="2448" w:type="dxa"/>
            <w:shd w:val="clear" w:color="auto" w:fill="E9EDF1"/>
          </w:tcPr>
          <w:p w14:paraId="61A5A88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Noto Sans CJK SC"/>
                <w:b/>
                <w:color w:val="000000"/>
                <w:sz w:val="20"/>
              </w:rPr>
              <w:t>JOIN 查找边数</w:t>
            </w:r>
          </w:p>
        </w:tc>
      </w:tr>
      <w:tr w14:paraId="2E50ED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0EBE7B23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1023</w:t>
            </w:r>
          </w:p>
        </w:tc>
        <w:tc>
          <w:tcPr>
            <w:tcW w:w="1584" w:type="dxa"/>
            <w:vAlign w:val="center"/>
          </w:tcPr>
          <w:p w14:paraId="7A41D93F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63</w:t>
            </w:r>
          </w:p>
        </w:tc>
        <w:tc>
          <w:tcPr>
            <w:tcW w:w="1728" w:type="dxa"/>
            <w:vAlign w:val="center"/>
          </w:tcPr>
          <w:p w14:paraId="5A348456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0.050</w:t>
            </w:r>
          </w:p>
        </w:tc>
        <w:tc>
          <w:tcPr>
            <w:tcW w:w="2592" w:type="dxa"/>
            <w:vAlign w:val="center"/>
          </w:tcPr>
          <w:p w14:paraId="0AF45A3F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3.816</w:t>
            </w:r>
          </w:p>
        </w:tc>
        <w:tc>
          <w:tcPr>
            <w:tcW w:w="2448" w:type="dxa"/>
            <w:vAlign w:val="center"/>
          </w:tcPr>
          <w:p w14:paraId="116B7A80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8</w:t>
            </w:r>
          </w:p>
        </w:tc>
      </w:tr>
      <w:tr w14:paraId="086D80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75CF68D4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16383</w:t>
            </w:r>
          </w:p>
        </w:tc>
        <w:tc>
          <w:tcPr>
            <w:tcW w:w="1584" w:type="dxa"/>
            <w:vAlign w:val="center"/>
          </w:tcPr>
          <w:p w14:paraId="706CA7A1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1023</w:t>
            </w:r>
          </w:p>
        </w:tc>
        <w:tc>
          <w:tcPr>
            <w:tcW w:w="1728" w:type="dxa"/>
            <w:vAlign w:val="center"/>
          </w:tcPr>
          <w:p w14:paraId="7927D70F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0.110</w:t>
            </w:r>
          </w:p>
        </w:tc>
        <w:tc>
          <w:tcPr>
            <w:tcW w:w="2592" w:type="dxa"/>
            <w:vAlign w:val="center"/>
          </w:tcPr>
          <w:p w14:paraId="0800FCFD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111.445</w:t>
            </w:r>
          </w:p>
        </w:tc>
        <w:tc>
          <w:tcPr>
            <w:tcW w:w="2448" w:type="dxa"/>
            <w:vAlign w:val="center"/>
          </w:tcPr>
          <w:p w14:paraId="572A29B4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8</w:t>
            </w:r>
          </w:p>
        </w:tc>
      </w:tr>
      <w:tr w14:paraId="6BF8C9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728" w:type="dxa"/>
            <w:vAlign w:val="center"/>
          </w:tcPr>
          <w:p w14:paraId="24D81E3D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131071</w:t>
            </w:r>
          </w:p>
        </w:tc>
        <w:tc>
          <w:tcPr>
            <w:tcW w:w="1584" w:type="dxa"/>
            <w:vAlign w:val="center"/>
          </w:tcPr>
          <w:p w14:paraId="41F88B59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8191</w:t>
            </w:r>
          </w:p>
        </w:tc>
        <w:tc>
          <w:tcPr>
            <w:tcW w:w="1728" w:type="dxa"/>
            <w:vAlign w:val="center"/>
          </w:tcPr>
          <w:p w14:paraId="5198CE3D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0.350</w:t>
            </w:r>
          </w:p>
        </w:tc>
        <w:tc>
          <w:tcPr>
            <w:tcW w:w="2592" w:type="dxa"/>
            <w:vAlign w:val="center"/>
          </w:tcPr>
          <w:p w14:paraId="610370FE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1192.463</w:t>
            </w:r>
          </w:p>
        </w:tc>
        <w:tc>
          <w:tcPr>
            <w:tcW w:w="2448" w:type="dxa"/>
            <w:vAlign w:val="center"/>
          </w:tcPr>
          <w:p w14:paraId="22B3FA7E"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Noto Serif CJK SC"/>
                <w:color w:val="000000"/>
                <w:sz w:val="20"/>
              </w:rPr>
              <w:t>8</w:t>
            </w:r>
          </w:p>
        </w:tc>
      </w:tr>
    </w:tbl>
    <w:p w14:paraId="6E5D0958">
      <w:pPr>
        <w:widowControl/>
        <w:snapToGrid w:val="0"/>
        <w:spacing w:before="120" w:after="100"/>
      </w:pPr>
      <w:r>
        <w:rPr>
          <w:rFonts w:ascii="Times New Roman" w:hAnsi="Times New Roman" w:eastAsia="Noto Serif CJK SC"/>
          <w:b w:val="0"/>
          <w:color w:val="000000"/>
        </w:rPr>
        <w:t>两种方法均按升序构树，每组运行 9 次取中位数。计时包含节点分配和统计计数，不包含构树、输入准备与完整性质检查。三组 JOIN 的修复循环和旋转均为 1 次，查找边数均为 8，是这些输入黑高差相同所致，不能据此认定 JOIN 为 O(1)。逐元素插入的关键字比较次数分别为 1,152、26,624、262,144。</w:t>
      </w:r>
    </w:p>
    <w:p w14:paraId="1B55C680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微秒级计时容易受调度和缓存影响，本次数据说明这些测试输入上的成本差异；最坏时间结论由算法结构证明。对于大量重复插入后又删除的长期使用场景，当前 Arena 会保留节点到自身销毁，后续可增加节点回收机制以限制内存峰值。</w:t>
      </w:r>
    </w:p>
    <w:p w14:paraId="61593E85">
      <w:pPr>
        <w:pStyle w:val="3"/>
        <w:pageBreakBefore/>
      </w:pPr>
      <w:r>
        <w:t>6 实验心得与总结</w:t>
      </w:r>
    </w:p>
    <w:p w14:paraId="54447D98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递推式分析的关键是先判断规模变化和各层成本。等比例分治可以先尝试主定理，但 n/lg n、固定偏移和根号参数需要进一步处理。本实验中，b、e 的调和和以及 j 的归一化换元，说明只观察递归层数不足以确定总成本，还必须计入每层的工作量。</w:t>
      </w:r>
    </w:p>
    <w:p w14:paraId="1A6988FE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红黑树连接的关键是保留已经成立的性质。搜索树的有序前提允许整棵子树直接复用，等黑高条件保证拼接后黑节点数一致，再用标准插入修复处理红红冲突。明确这些不变量后，可以把定位、连接和修复分别分析，得到 O(lg n) 的最坏时间。</w:t>
      </w:r>
    </w:p>
    <w:p w14:paraId="0029D0CF">
      <w:pPr>
        <w:widowControl/>
        <w:snapToGrid w:val="0"/>
        <w:spacing w:before="0" w:after="120"/>
      </w:pPr>
      <w:r>
        <w:rPr>
          <w:rFonts w:ascii="Times New Roman" w:hAnsi="Times New Roman" w:eastAsia="Noto Serif CJK SC"/>
          <w:b w:val="0"/>
          <w:color w:val="000000"/>
        </w:rPr>
        <w:t>代码验证还暴露了实现层面的限制。make_unique 属于 C++14，最初的写法不能在 C++11 下编译，改为 unique_ptr 的显式构造后通过检查。黑高维护也必须区分删除修复的退出原因，不能只因到达根就一律减一。自动性质检查能发现这类局部错误，而正确性证明说明修复为什么适用于所有满足前提的输入。</w:t>
      </w:r>
    </w:p>
    <w:p w14:paraId="1E436C89">
      <w:pPr>
        <w:widowControl/>
        <w:snapToGrid w:val="0"/>
        <w:spacing w:before="0" w:after="120"/>
        <w:rPr>
          <w:rFonts w:ascii="Times New Roman" w:hAnsi="Times New Roman" w:eastAsia="Noto Serif CJK SC"/>
          <w:b w:val="0"/>
          <w:color w:val="000000"/>
        </w:rPr>
      </w:pPr>
      <w:r>
        <w:rPr>
          <w:rFonts w:ascii="Times New Roman" w:hAnsi="Times New Roman" w:eastAsia="Noto Serif CJK SC"/>
          <w:b w:val="0"/>
          <w:color w:val="000000"/>
        </w:rPr>
        <w:t>性能改进应明确优化对象和测量范围。滚动变量减少了求值器的存储，但 h 的本次测量没有变快；JOIN 的实验则显示整棵子树复用能够减少逐元素插入的工作。报告分别给出理论界和实测数据，避免把少量样本的时间直接当作一般结论。</w:t>
      </w:r>
    </w:p>
    <w:p w14:paraId="2DB372A4">
      <w:pPr>
        <w:widowControl/>
        <w:snapToGrid w:val="0"/>
        <w:spacing w:before="0" w:after="120"/>
        <w:rPr>
          <w:rFonts w:hint="eastAsia" w:eastAsia="宋体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eastAsia="宋体"/>
          <w:b/>
          <w:bCs/>
          <w:color w:val="000000"/>
          <w:sz w:val="30"/>
          <w:szCs w:val="30"/>
          <w:lang w:val="en-US" w:eastAsia="zh-CN"/>
        </w:rPr>
        <w:t>7完整实现代码</w:t>
      </w:r>
    </w:p>
    <w:p w14:paraId="1D243A23">
      <w:pPr>
        <w:widowControl/>
        <w:snapToGrid w:val="0"/>
        <w:spacing w:before="0" w:after="120"/>
        <w:rPr>
          <w:rFonts w:hint="default" w:eastAsia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-164465</wp:posOffset>
                </wp:positionH>
                <wp:positionV relativeFrom="paragraph">
                  <wp:posOffset>177165</wp:posOffset>
                </wp:positionV>
                <wp:extent cx="6805930" cy="5915025"/>
                <wp:effectExtent l="4445" t="4445" r="9525" b="508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1335" y="4098925"/>
                          <a:ext cx="6805930" cy="5915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48295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&lt;algorithm&gt;</w:t>
                            </w:r>
                          </w:p>
                          <w:p w14:paraId="281CDCD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&lt;cassert&gt;</w:t>
                            </w:r>
                          </w:p>
                          <w:p w14:paraId="42D2434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&lt;chrono&gt;</w:t>
                            </w:r>
                          </w:p>
                          <w:p w14:paraId="15F4BFF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&lt;cmath&gt;</w:t>
                            </w:r>
                          </w:p>
                          <w:p w14:paraId="3A3E911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&lt;stdexcept&gt;</w:t>
                            </w:r>
                          </w:p>
                          <w:p w14:paraId="58F6C94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&lt;iomanip&gt;</w:t>
                            </w:r>
                          </w:p>
                          <w:p w14:paraId="046F9D1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&lt;iostream&gt;</w:t>
                            </w:r>
                          </w:p>
                          <w:p w14:paraId="7C118CB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&lt;list&gt;</w:t>
                            </w:r>
                          </w:p>
                          <w:p w14:paraId="41ABE2D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&lt;memory&gt;</w:t>
                            </w:r>
                          </w:p>
                          <w:p w14:paraId="2F2F119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&lt;numeric&gt;</w:t>
                            </w:r>
                          </w:p>
                          <w:p w14:paraId="5A79750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&lt;random&gt;</w:t>
                            </w:r>
                          </w:p>
                          <w:p w14:paraId="62A1341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&lt;string&gt;</w:t>
                            </w:r>
                          </w:p>
                          <w:p w14:paraId="08EDB19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#include &lt;vector&gt;</w:t>
                            </w:r>
                          </w:p>
                          <w:p w14:paraId="13B6A82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using namespace std;</w:t>
                            </w:r>
                          </w:p>
                          <w:p w14:paraId="5B99E6F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1C5281D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// All trees in one Arena share the same black NIL sentinel.</w:t>
                            </w:r>
                          </w:p>
                          <w:p w14:paraId="34E237B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// Nodes store no black-height field. Tree::bh is the only stored black height.</w:t>
                            </w:r>
                          </w:p>
                          <w:p w14:paraId="26E6444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struct Node { int key=0; bool red=false; Node *l=nullptr,*r=nullptr,*p=nullptr; };</w:t>
                            </w:r>
                          </w:p>
                          <w:p w14:paraId="24E3884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struct Arena {</w:t>
                            </w:r>
                          </w:p>
                          <w:p w14:paraId="6BBC59F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Node nilNode; Node* nil=&amp;nilNode; list&lt;unique_ptr&lt;Node&gt;&gt; nodes;</w:t>
                            </w:r>
                          </w:p>
                          <w:p w14:paraId="23A7993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Arena(){nil-&gt;l=nil-&gt;r=nil-&gt;p=nil;}</w:t>
                            </w:r>
                          </w:p>
                          <w:p w14:paraId="3480AE7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Node* make(int k){nodes.push_back(unique_ptr&lt;Node&gt;(new Node()));auto x=nodes.back().get();x-&gt;key=k;x-&gt;red=true;x-&gt;l=x-&gt;r=x-&gt;p=nil;return x;}</w:t>
                            </w:r>
                          </w:p>
                          <w:p w14:paraId="39ED785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  <w:p w14:paraId="3045528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struct Tree {Node* root; int bh=0; int size=0; explicit Tree(Node* nil):root(nil){};};</w:t>
                            </w:r>
                          </w:p>
                          <w:p w14:paraId="3715919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struct Stats {long long comparisons=0, spine=0, fixes=0, rotations=0;};</w:t>
                            </w:r>
                          </w:p>
                          <w:p w14:paraId="70F6F05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struct RB {</w:t>
                            </w:r>
                          </w:p>
                          <w:p w14:paraId="05CFB08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Arena&amp; a; Node* nil; Stats s;</w:t>
                            </w:r>
                          </w:p>
                          <w:p w14:paraId="3E99498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explicit RB(Arena&amp; arena):a(arena),nil(a.nil){}</w:t>
                            </w:r>
                          </w:p>
                          <w:p w14:paraId="3712108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void left(Tree&amp; t,Node* x){</w:t>
                            </w:r>
                          </w:p>
                          <w:p w14:paraId="6D49CF0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++s.rotations;Node* y=x-&gt;r;x-&gt;r=y-&gt;l;if(y-&gt;l!=nil)y-&gt;l-&gt;p=x;</w:t>
                            </w:r>
                          </w:p>
                          <w:p w14:paraId="50ECCA9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y-&gt;p=x-&gt;p;if(x-&gt;p==nil)t.root=y;else if(x==x-&gt;p-&gt;l)x-&gt;p-&gt;l=y;else x-&gt;p-&gt;r=y;</w:t>
                            </w:r>
                          </w:p>
                          <w:p w14:paraId="444DAA3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y-&gt;l=x;x-&gt;p=y;</w:t>
                            </w:r>
                          </w:p>
                          <w:p w14:paraId="0049748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576D67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95pt;margin-top:13.95pt;height:465.75pt;width:535.9pt;z-index:251661312;mso-width-relative:page;mso-height-relative:page;" fillcolor="#FFFFFF [3201]" filled="t" stroked="t" coordsize="21600,21600" o:gfxdata="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7SQ2rXAAAACwEAAA8AAAAAAAAAAQAgAAAAIgAAAGRycy9kb3ducmV2LnhtbFBLAQIU&#10;ABQAAAAIAIdO4kB8YV67ZgIAAMM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A48295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&lt;algorithm&gt;</w:t>
                      </w:r>
                    </w:p>
                    <w:p w14:paraId="281CDCD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&lt;cassert&gt;</w:t>
                      </w:r>
                    </w:p>
                    <w:p w14:paraId="42D2434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&lt;chrono&gt;</w:t>
                      </w:r>
                    </w:p>
                    <w:p w14:paraId="15F4BFF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&lt;cmath&gt;</w:t>
                      </w:r>
                    </w:p>
                    <w:p w14:paraId="3A3E911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&lt;stdexcept&gt;</w:t>
                      </w:r>
                    </w:p>
                    <w:p w14:paraId="58F6C94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&lt;iomanip&gt;</w:t>
                      </w:r>
                    </w:p>
                    <w:p w14:paraId="046F9D1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&lt;iostream&gt;</w:t>
                      </w:r>
                    </w:p>
                    <w:p w14:paraId="7C118CB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&lt;list&gt;</w:t>
                      </w:r>
                    </w:p>
                    <w:p w14:paraId="41ABE2D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&lt;memory&gt;</w:t>
                      </w:r>
                    </w:p>
                    <w:p w14:paraId="2F2F119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&lt;numeric&gt;</w:t>
                      </w:r>
                    </w:p>
                    <w:p w14:paraId="5A79750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&lt;random&gt;</w:t>
                      </w:r>
                    </w:p>
                    <w:p w14:paraId="62A1341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&lt;string&gt;</w:t>
                      </w:r>
                    </w:p>
                    <w:p w14:paraId="08EDB19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#include &lt;vector&gt;</w:t>
                      </w:r>
                    </w:p>
                    <w:p w14:paraId="13B6A82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using namespace std;</w:t>
                      </w:r>
                    </w:p>
                    <w:p w14:paraId="5B99E6F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</w:p>
                    <w:p w14:paraId="1C5281D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// All trees in one Arena share the same black NIL sentinel.</w:t>
                      </w:r>
                    </w:p>
                    <w:p w14:paraId="34E237B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// Nodes store no black-height field. Tree::bh is the only stored black height.</w:t>
                      </w:r>
                    </w:p>
                    <w:p w14:paraId="26E6444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struct Node { int key=0; bool red=false; Node *l=nullptr,*r=nullptr,*p=nullptr; };</w:t>
                      </w:r>
                    </w:p>
                    <w:p w14:paraId="24E3884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struct Arena {</w:t>
                      </w:r>
                    </w:p>
                    <w:p w14:paraId="6BBC59F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Node nilNode; Node* nil=&amp;nilNode; list&lt;unique_ptr&lt;Node&gt;&gt; nodes;</w:t>
                      </w:r>
                    </w:p>
                    <w:p w14:paraId="23A7993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Arena(){nil-&gt;l=nil-&gt;r=nil-&gt;p=nil;}</w:t>
                      </w:r>
                    </w:p>
                    <w:p w14:paraId="3480AE7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Node* make(int k){nodes.push_back(unique_ptr&lt;Node&gt;(new Node()));auto x=nodes.back().get();x-&gt;key=k;x-&gt;red=true;x-&gt;l=x-&gt;r=x-&gt;p=nil;return x;}</w:t>
                      </w:r>
                    </w:p>
                    <w:p w14:paraId="39ED785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};</w:t>
                      </w:r>
                    </w:p>
                    <w:p w14:paraId="3045528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struct Tree {Node* root; int bh=0; int size=0; explicit Tree(Node* nil):root(nil){};};</w:t>
                      </w:r>
                    </w:p>
                    <w:p w14:paraId="3715919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struct Stats {long long comparisons=0, spine=0, fixes=0, rotations=0;};</w:t>
                      </w:r>
                    </w:p>
                    <w:p w14:paraId="70F6F05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struct RB {</w:t>
                      </w:r>
                    </w:p>
                    <w:p w14:paraId="05CFB08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Arena&amp; a; Node* nil; Stats s;</w:t>
                      </w:r>
                    </w:p>
                    <w:p w14:paraId="3E99498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explicit RB(Arena&amp; arena):a(arena),nil(a.nil){}</w:t>
                      </w:r>
                    </w:p>
                    <w:p w14:paraId="3712108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void left(Tree&amp; t,Node* x){</w:t>
                      </w:r>
                    </w:p>
                    <w:p w14:paraId="6D49CF0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++s.rotations;Node* y=x-&gt;r;x-&gt;r=y-&gt;l;if(y-&gt;l!=nil)y-&gt;l-&gt;p=x;</w:t>
                      </w:r>
                    </w:p>
                    <w:p w14:paraId="50ECCA9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y-&gt;p=x-&gt;p;if(x-&gt;p==nil)t.root=y;else if(x==x-&gt;p-&gt;l)x-&gt;p-&gt;l=y;else x-&gt;p-&gt;r=y;</w:t>
                      </w:r>
                    </w:p>
                    <w:p w14:paraId="444DAA3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y-&gt;l=x;x-&gt;p=y;</w:t>
                      </w:r>
                    </w:p>
                    <w:p w14:paraId="0049748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576D670F"/>
                  </w:txbxContent>
                </v:textbox>
              </v:shape>
            </w:pict>
          </mc:Fallback>
        </mc:AlternateContent>
      </w:r>
      <w:r>
        <w:rPr>
          <w:rFonts w:hint="default" w:eastAsia="宋体"/>
          <w:b w:val="0"/>
          <w:bCs w:val="0"/>
          <w:color w:val="000000"/>
          <w:sz w:val="21"/>
          <w:szCs w:val="21"/>
          <w:lang w:val="en-US" w:eastAsia="zh-CN"/>
        </w:rPr>
        <w:t>完整实现为 algorithms.cpp，包含递推式求值、红黑树插入与删除、JOIN、性质检查、示例及基准。</w:t>
      </w:r>
    </w:p>
    <w:p w14:paraId="11C50C68">
      <w:pPr>
        <w:widowControl/>
        <w:snapToGrid w:val="0"/>
        <w:spacing w:before="0" w:after="120"/>
        <w:rPr>
          <w:rFonts w:hint="default" w:eastAsia="宋体"/>
          <w:b w:val="0"/>
          <w:bCs w:val="0"/>
          <w:color w:val="000000"/>
          <w:sz w:val="21"/>
          <w:szCs w:val="21"/>
          <w:lang w:val="en-US" w:eastAsia="zh-CN"/>
        </w:rPr>
      </w:pPr>
    </w:p>
    <w:p w14:paraId="60B3A93F">
      <w:pPr>
        <w:widowControl/>
        <w:snapToGrid w:val="0"/>
        <w:spacing w:before="0" w:after="120"/>
        <w:rPr>
          <w:rFonts w:hint="default" w:eastAsia="宋体"/>
          <w:b w:val="0"/>
          <w:bCs w:val="0"/>
          <w:color w:val="000000"/>
          <w:sz w:val="21"/>
          <w:szCs w:val="21"/>
          <w:lang w:val="en-US" w:eastAsia="zh-CN"/>
        </w:rPr>
      </w:pPr>
    </w:p>
    <w:p w14:paraId="2571157A">
      <w:pPr>
        <w:widowControl/>
        <w:snapToGrid w:val="0"/>
        <w:spacing w:before="0" w:after="120"/>
        <w:rPr>
          <w:rFonts w:hint="default" w:eastAsia="宋体"/>
          <w:b w:val="0"/>
          <w:bCs w:val="0"/>
          <w:color w:val="000000"/>
          <w:sz w:val="21"/>
          <w:szCs w:val="21"/>
          <w:lang w:val="en-US" w:eastAsia="zh-CN"/>
        </w:rPr>
        <w:sectPr>
          <w:footerReference r:id="rId5" w:type="default"/>
          <w:pgSz w:w="12240" w:h="15840"/>
          <w:pgMar w:top="936" w:right="1080" w:bottom="936" w:left="1080" w:header="720" w:footer="403" w:gutter="0"/>
          <w:cols w:space="720" w:num="1"/>
        </w:sectPr>
      </w:pPr>
    </w:p>
    <w:p w14:paraId="11E47015">
      <w:pPr>
        <w:widowControl/>
        <w:snapToGrid w:val="0"/>
        <w:spacing w:before="0" w:after="120"/>
        <w:rPr>
          <w:rFonts w:hint="default" w:eastAsia="宋体"/>
          <w:b w:val="0"/>
          <w:bCs w:val="0"/>
          <w:color w:val="000000"/>
          <w:sz w:val="21"/>
          <w:szCs w:val="21"/>
          <w:lang w:val="en-US" w:eastAsia="zh-CN"/>
        </w:rPr>
        <w:sectPr>
          <w:pgSz w:w="12240" w:h="15840"/>
          <w:pgMar w:top="936" w:right="1080" w:bottom="936" w:left="1080" w:header="720" w:footer="403" w:gutter="0"/>
          <w:cols w:space="720" w:num="1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-183515</wp:posOffset>
                </wp:positionH>
                <wp:positionV relativeFrom="paragraph">
                  <wp:posOffset>-406400</wp:posOffset>
                </wp:positionV>
                <wp:extent cx="6701155" cy="9556750"/>
                <wp:effectExtent l="4445" t="4445" r="9525" b="1143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2285" y="187960"/>
                          <a:ext cx="6701155" cy="955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938B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void insertFix(Tree&amp; t,Node* z){</w:t>
                            </w:r>
                          </w:p>
                          <w:p w14:paraId="57176B2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while(z-&gt;p-&gt;red){</w:t>
                            </w:r>
                          </w:p>
                          <w:p w14:paraId="39C9924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++s.fixes;</w:t>
                            </w:r>
                          </w:p>
                          <w:p w14:paraId="017A7B2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if(z-&gt;p==z-&gt;p-&gt;p-&gt;l){</w:t>
                            </w:r>
                          </w:p>
                          <w:p w14:paraId="6237914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Node* u=z-&gt;p-&gt;p-&gt;r;</w:t>
                            </w:r>
                          </w:p>
                          <w:p w14:paraId="52D20FF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if(u-&gt;red){z-&gt;p-&gt;red=false;u-&gt;red=false;z-&gt;p-&gt;p-&gt;red=true;z=z-&gt;p-&gt;p;}</w:t>
                            </w:r>
                          </w:p>
                          <w:p w14:paraId="56BF7C3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else {if(z==z-&gt;p-&gt;r){z=z-&gt;p;left(t,z);}z-&gt;p-&gt;red=false;z-&gt;p-&gt;p-&gt;red=true;right(t,z-&gt;p-&gt;p);}</w:t>
                            </w:r>
                          </w:p>
                          <w:p w14:paraId="33CA9DA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}else{</w:t>
                            </w:r>
                          </w:p>
                          <w:p w14:paraId="2BA1506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Node* u=z-&gt;p-&gt;p-&gt;l;</w:t>
                            </w:r>
                          </w:p>
                          <w:p w14:paraId="53D80E8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if(u-&gt;red){z-&gt;p-&gt;red=false;u-&gt;red=false;z-&gt;p-&gt;p-&gt;red=true;z=z-&gt;p-&gt;p;}</w:t>
                            </w:r>
                          </w:p>
                          <w:p w14:paraId="03DB228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else {if(z==z-&gt;p-&gt;l){z=z-&gt;p;right(t,z);}z-&gt;p-&gt;red=false;z-&gt;p-&gt;p-&gt;red=true;left(t,z-&gt;p-&gt;p);}</w:t>
                            </w:r>
                          </w:p>
                          <w:p w14:paraId="5186986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}</w:t>
                            </w:r>
                          </w:p>
                          <w:p w14:paraId="153974B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E53884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if(t.root-&gt;red)++t.bh;</w:t>
                            </w:r>
                          </w:p>
                          <w:p w14:paraId="61E8A3C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t.root-&gt;red=false;t.root-&gt;p=nil;</w:t>
                            </w:r>
                          </w:p>
                          <w:p w14:paraId="60E70C2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0B954A2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Node* insert(Tree&amp; t,int key){</w:t>
                            </w:r>
                          </w:p>
                          <w:p w14:paraId="69D4942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Node* z=a.make(key);Node* p=nil;Node* u=t.root;</w:t>
                            </w:r>
                          </w:p>
                          <w:p w14:paraId="604F7D5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while(u!=nil){p=u;++s.comparisons;u=(key&lt;u-&gt;key?u-&gt;l:u-&gt;r);}</w:t>
                            </w:r>
                          </w:p>
                          <w:p w14:paraId="00CC94C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z-&gt;p=p;if(p==nil)t.root=z;else if(key&lt;p-&gt;key)p-&gt;l=z;else p-&gt;r=z;</w:t>
                            </w:r>
                          </w:p>
                          <w:p w14:paraId="579C4EC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++t.size;insertFix(t,z);return z;</w:t>
                            </w:r>
                          </w:p>
                          <w:p w14:paraId="7D1E083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7718D18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void transplant(Tree&amp; t,Node* u,Node* v){</w:t>
                            </w:r>
                          </w:p>
                          <w:p w14:paraId="57CAFE4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if(u-&gt;p==nil)t.root=v;else if(u==u-&gt;p-&gt;l)u-&gt;p-&gt;l=v;else u-&gt;p-&gt;r=v;v-&gt;p=u-&gt;p;</w:t>
                            </w:r>
                          </w:p>
                          <w:p w14:paraId="78EA0F0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6D38332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void deleteFix(Tree&amp; t,Node* x){</w:t>
                            </w:r>
                          </w:p>
                          <w:p w14:paraId="39F21AE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while(x!=t.root&amp;&amp;!x-&gt;red){</w:t>
                            </w:r>
                          </w:p>
                          <w:p w14:paraId="45EC097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++s.fixes;</w:t>
                            </w:r>
                          </w:p>
                          <w:p w14:paraId="7FFEABC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if(x==x-&gt;p-&gt;l){</w:t>
                            </w:r>
                          </w:p>
                          <w:p w14:paraId="7F622D9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Node* w=x-&gt;p-&gt;r;</w:t>
                            </w:r>
                          </w:p>
                          <w:p w14:paraId="4304C50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if(w-&gt;red){w-&gt;red=false;x-&gt;p-&gt;red=true;left(t,x-&gt;p);w=x-&gt;p-&gt;r;}</w:t>
                            </w:r>
                          </w:p>
                          <w:p w14:paraId="155FB6D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if(!w-&gt;l-&gt;red&amp;&amp;!w-&gt;r-&gt;red){w-&gt;red=true;x=x-&gt;p;}</w:t>
                            </w:r>
                          </w:p>
                          <w:p w14:paraId="217D10F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else {</w:t>
                            </w:r>
                          </w:p>
                          <w:p w14:paraId="00444F6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if(!w-&gt;r-&gt;red){w-&gt;l-&gt;red=false;w-&gt;red=true;right(t,w);w=x-&gt;p-&gt;r;}</w:t>
                            </w:r>
                          </w:p>
                          <w:p w14:paraId="4E55D86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w-&gt;red=x-&gt;p-&gt;red;x-&gt;p-&gt;red=false;w-&gt;r-&gt;red=false;left(t,x-&gt;p);</w:t>
                            </w:r>
                          </w:p>
                          <w:p w14:paraId="252C0AF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return; // Deficit resolved locally; do not reduce the tree black height.</w:t>
                            </w:r>
                          </w:p>
                          <w:p w14:paraId="21B8CAC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A22157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}else{</w:t>
                            </w:r>
                          </w:p>
                          <w:p w14:paraId="79D9522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Node* w=x-&gt;p-&gt;l;</w:t>
                            </w:r>
                          </w:p>
                          <w:p w14:paraId="7CD03F5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if(w-&gt;red){w-&gt;red=false;x-&gt;p-&gt;red=true;right(t,x-&gt;p);w=x-&gt;p-&gt;l;}</w:t>
                            </w:r>
                          </w:p>
                          <w:p w14:paraId="6FB8B15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if(!w-&gt;r-&gt;red&amp;&amp;!w-&gt;l-&gt;red){w-&gt;red=true;x=x-&gt;p;}</w:t>
                            </w:r>
                          </w:p>
                          <w:p w14:paraId="0A74D56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else {</w:t>
                            </w:r>
                          </w:p>
                          <w:p w14:paraId="0F4B9CE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if(!w-&gt;l-&gt;red){w-&gt;r-&gt;red=false;w-&gt;red=true;left(t,w);w=x-&gt;p-&gt;l;}</w:t>
                            </w:r>
                          </w:p>
                          <w:p w14:paraId="47E241C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w-&gt;red=x-&gt;p-&gt;red;x-&gt;p-&gt;red=false;w-&gt;l-&gt;red=false;right(t,x-&gt;p);</w:t>
                            </w:r>
                          </w:p>
                          <w:p w14:paraId="727250B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return;</w:t>
                            </w:r>
                          </w:p>
                          <w:p w14:paraId="175D49A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D56C07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}</w:t>
                            </w:r>
                          </w:p>
                          <w:p w14:paraId="43C4A11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2CD899B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if(x==t.root&amp;&amp;!x-&gt;red)--t.bh;</w:t>
                            </w:r>
                          </w:p>
                          <w:p w14:paraId="10D31DC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x-&gt;red=false;</w:t>
                            </w:r>
                          </w:p>
                          <w:p w14:paraId="7FC2BBA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4899132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45pt;margin-top:-32pt;height:752.5pt;width:527.65pt;z-index:251663360;mso-width-relative:page;mso-height-relative:page;" fillcolor="#FFFFFF [3201]" filled="t" stroked="t" coordsize="21600,21600" o:gfxdata="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DwPm32AAAAA0BAAAPAAAAAAAAAAEAIAAAACIAAABkcnMvZG93bnJldi54bWxQSwECFAAU&#10;AAAACACHTuJAB6onOGMCAADCBAAADgAAAAAAAAABACAAAAAn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57938B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void insertFix(Tree&amp; t,Node* z){</w:t>
                      </w:r>
                    </w:p>
                    <w:p w14:paraId="57176B2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while(z-&gt;p-&gt;red){</w:t>
                      </w:r>
                    </w:p>
                    <w:p w14:paraId="39C9924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++s.fixes;</w:t>
                      </w:r>
                    </w:p>
                    <w:p w14:paraId="017A7B2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if(z-&gt;p==z-&gt;p-&gt;p-&gt;l){</w:t>
                      </w:r>
                    </w:p>
                    <w:p w14:paraId="6237914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Node* u=z-&gt;p-&gt;p-&gt;r;</w:t>
                      </w:r>
                    </w:p>
                    <w:p w14:paraId="52D20FF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if(u-&gt;red){z-&gt;p-&gt;red=false;u-&gt;red=false;z-&gt;p-&gt;p-&gt;red=true;z=z-&gt;p-&gt;p;}</w:t>
                      </w:r>
                    </w:p>
                    <w:p w14:paraId="56BF7C3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else {if(z==z-&gt;p-&gt;r){z=z-&gt;p;left(t,z);}z-&gt;p-&gt;red=false;z-&gt;p-&gt;p-&gt;red=true;right(t,z-&gt;p-&gt;p);}</w:t>
                      </w:r>
                    </w:p>
                    <w:p w14:paraId="33CA9DA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}else{</w:t>
                      </w:r>
                    </w:p>
                    <w:p w14:paraId="2BA1506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Node* u=z-&gt;p-&gt;p-&gt;l;</w:t>
                      </w:r>
                    </w:p>
                    <w:p w14:paraId="53D80E8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if(u-&gt;red){z-&gt;p-&gt;red=false;u-&gt;red=false;z-&gt;p-&gt;p-&gt;red=true;z=z-&gt;p-&gt;p;}</w:t>
                      </w:r>
                    </w:p>
                    <w:p w14:paraId="03DB228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else {if(z==z-&gt;p-&gt;l){z=z-&gt;p;right(t,z);}z-&gt;p-&gt;red=false;z-&gt;p-&gt;p-&gt;red=true;left(t,z-&gt;p-&gt;p);}</w:t>
                      </w:r>
                    </w:p>
                    <w:p w14:paraId="5186986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}</w:t>
                      </w:r>
                    </w:p>
                    <w:p w14:paraId="153974B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E53884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if(t.root-&gt;red)++t.bh;</w:t>
                      </w:r>
                    </w:p>
                    <w:p w14:paraId="61E8A3C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t.root-&gt;red=false;t.root-&gt;p=nil;</w:t>
                      </w:r>
                    </w:p>
                    <w:p w14:paraId="60E70C2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0B954A2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Node* insert(Tree&amp; t,int key){</w:t>
                      </w:r>
                    </w:p>
                    <w:p w14:paraId="69D4942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Node* z=a.make(key);Node* p=nil;Node* u=t.root;</w:t>
                      </w:r>
                    </w:p>
                    <w:p w14:paraId="604F7D5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while(u!=nil){p=u;++s.comparisons;u=(key&lt;u-&gt;key?u-&gt;l:u-&gt;r);}</w:t>
                      </w:r>
                    </w:p>
                    <w:p w14:paraId="00CC94C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z-&gt;p=p;if(p==nil)t.root=z;else if(key&lt;p-&gt;key)p-&gt;l=z;else p-&gt;r=z;</w:t>
                      </w:r>
                    </w:p>
                    <w:p w14:paraId="579C4EC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++t.size;insertFix(t,z);return z;</w:t>
                      </w:r>
                    </w:p>
                    <w:p w14:paraId="7D1E083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7718D18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void transplant(Tree&amp; t,Node* u,Node* v){</w:t>
                      </w:r>
                    </w:p>
                    <w:p w14:paraId="57CAFE4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if(u-&gt;p==nil)t.root=v;else if(u==u-&gt;p-&gt;l)u-&gt;p-&gt;l=v;else u-&gt;p-&gt;r=v;v-&gt;p=u-&gt;p;</w:t>
                      </w:r>
                    </w:p>
                    <w:p w14:paraId="78EA0F0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6D38332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void deleteFix(Tree&amp; t,Node* x){</w:t>
                      </w:r>
                    </w:p>
                    <w:p w14:paraId="39F21AE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while(x!=t.root&amp;&amp;!x-&gt;red){</w:t>
                      </w:r>
                    </w:p>
                    <w:p w14:paraId="45EC097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++s.fixes;</w:t>
                      </w:r>
                    </w:p>
                    <w:p w14:paraId="7FFEABC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if(x==x-&gt;p-&gt;l){</w:t>
                      </w:r>
                    </w:p>
                    <w:p w14:paraId="7F622D9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Node* w=x-&gt;p-&gt;r;</w:t>
                      </w:r>
                    </w:p>
                    <w:p w14:paraId="4304C50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if(w-&gt;red){w-&gt;red=false;x-&gt;p-&gt;red=true;left(t,x-&gt;p);w=x-&gt;p-&gt;r;}</w:t>
                      </w:r>
                    </w:p>
                    <w:p w14:paraId="155FB6D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if(!w-&gt;l-&gt;red&amp;&amp;!w-&gt;r-&gt;red){w-&gt;red=true;x=x-&gt;p;}</w:t>
                      </w:r>
                    </w:p>
                    <w:p w14:paraId="217D10F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else {</w:t>
                      </w:r>
                    </w:p>
                    <w:p w14:paraId="00444F6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if(!w-&gt;r-&gt;red){w-&gt;l-&gt;red=false;w-&gt;red=true;right(t,w);w=x-&gt;p-&gt;r;}</w:t>
                      </w:r>
                    </w:p>
                    <w:p w14:paraId="4E55D86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w-&gt;red=x-&gt;p-&gt;red;x-&gt;p-&gt;red=false;w-&gt;r-&gt;red=false;left(t,x-&gt;p);</w:t>
                      </w:r>
                    </w:p>
                    <w:p w14:paraId="252C0AF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return; // Deficit resolved locally; do not reduce the tree black height.</w:t>
                      </w:r>
                    </w:p>
                    <w:p w14:paraId="21B8CAC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4A22157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}else{</w:t>
                      </w:r>
                    </w:p>
                    <w:p w14:paraId="79D9522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Node* w=x-&gt;p-&gt;l;</w:t>
                      </w:r>
                    </w:p>
                    <w:p w14:paraId="7CD03F5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if(w-&gt;red){w-&gt;red=false;x-&gt;p-&gt;red=true;right(t,x-&gt;p);w=x-&gt;p-&gt;l;}</w:t>
                      </w:r>
                    </w:p>
                    <w:p w14:paraId="6FB8B15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if(!w-&gt;r-&gt;red&amp;&amp;!w-&gt;l-&gt;red){w-&gt;red=true;x=x-&gt;p;}</w:t>
                      </w:r>
                    </w:p>
                    <w:p w14:paraId="0A74D56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else {</w:t>
                      </w:r>
                    </w:p>
                    <w:p w14:paraId="0F4B9CE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if(!w-&gt;l-&gt;red){w-&gt;r-&gt;red=false;w-&gt;red=true;left(t,w);w=x-&gt;p-&gt;l;}</w:t>
                      </w:r>
                    </w:p>
                    <w:p w14:paraId="47E241C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w-&gt;red=x-&gt;p-&gt;red;x-&gt;p-&gt;red=false;w-&gt;l-&gt;red=false;right(t,x-&gt;p);</w:t>
                      </w:r>
                    </w:p>
                    <w:p w14:paraId="727250B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return;</w:t>
                      </w:r>
                    </w:p>
                    <w:p w14:paraId="175D49A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4D56C07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}</w:t>
                      </w:r>
                    </w:p>
                    <w:p w14:paraId="43C4A11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2CD899B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if(x==t.root&amp;&amp;!x-&gt;red)--t.bh;</w:t>
                      </w:r>
                    </w:p>
                    <w:p w14:paraId="10D31DC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x-&gt;red=false;</w:t>
                      </w:r>
                    </w:p>
                    <w:p w14:paraId="7FC2BBA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4899132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BC84F6">
      <w:pPr>
        <w:widowControl/>
        <w:snapToGrid w:val="0"/>
        <w:spacing w:before="0" w:after="120"/>
        <w:rPr>
          <w:rFonts w:hint="default" w:eastAsia="宋体"/>
          <w:b w:val="0"/>
          <w:bCs w:val="0"/>
          <w:color w:val="000000"/>
          <w:sz w:val="21"/>
          <w:szCs w:val="21"/>
          <w:lang w:val="en-US" w:eastAsia="zh-CN"/>
        </w:rPr>
        <w:sectPr>
          <w:pgSz w:w="12240" w:h="15840"/>
          <w:pgMar w:top="936" w:right="1080" w:bottom="936" w:left="1080" w:header="720" w:footer="403" w:gutter="0"/>
          <w:cols w:space="720" w:num="1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-183515</wp:posOffset>
                </wp:positionH>
                <wp:positionV relativeFrom="paragraph">
                  <wp:posOffset>-213995</wp:posOffset>
                </wp:positionV>
                <wp:extent cx="6729730" cy="9354185"/>
                <wp:effectExtent l="4445" t="4445" r="9525" b="1397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2285" y="380365"/>
                          <a:ext cx="6729730" cy="9354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DBF8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x-&gt;red=false;</w:t>
                            </w:r>
                          </w:p>
                          <w:p w14:paraId="10582F4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300D326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void erase(Tree&amp; t,Node* z){</w:t>
                            </w:r>
                          </w:p>
                          <w:p w14:paraId="2737379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Node* y=z;bool oldRed=y-&gt;red;Node* x;</w:t>
                            </w:r>
                          </w:p>
                          <w:p w14:paraId="72641B3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if(z-&gt;l==nil){x=z-&gt;r;transplant(t,z,z-&gt;r);}</w:t>
                            </w:r>
                          </w:p>
                          <w:p w14:paraId="36A7C25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if(z-&gt;r==nil){x=z-&gt;l;transplant(t,z,z-&gt;l);}</w:t>
                            </w:r>
                          </w:p>
                          <w:p w14:paraId="5C80548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else{</w:t>
                            </w:r>
                          </w:p>
                          <w:p w14:paraId="236FB70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y=z-&gt;r;while(y-&gt;l!=nil)y=y-&gt;l;oldRed=y-&gt;red;x=y-&gt;r;</w:t>
                            </w:r>
                          </w:p>
                          <w:p w14:paraId="0985570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if(y-&gt;p==z)x-&gt;p=y;else{transplant(t,y,y-&gt;r);y-&gt;r=z-&gt;r;y-&gt;r-&gt;p=y;}</w:t>
                            </w:r>
                          </w:p>
                          <w:p w14:paraId="728F390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transplant(t,z,y);y-&gt;l=z-&gt;l;y-&gt;l-&gt;p=y;y-&gt;red=z-&gt;red;</w:t>
                            </w:r>
                          </w:p>
                          <w:p w14:paraId="1BF4B9F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26931C0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--t.size;if(!oldRed)deleteFix(t,x);if(t.root!=nil)t.root-&gt;p=nil;</w:t>
                            </w:r>
                          </w:p>
                          <w:p w14:paraId="53DAD39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2380510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Tree join(Tree&amp; L,int key,Tree&amp; R){</w:t>
                            </w:r>
                          </w:p>
                          <w:p w14:paraId="635CAEC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const int total=L.size+R.size+1;Tree t(nil);</w:t>
                            </w:r>
                          </w:p>
                          <w:p w14:paraId="3E75244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if(L.root==nil){t=R;insert(t,key);}</w:t>
                            </w:r>
                          </w:p>
                          <w:p w14:paraId="43FB9A8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if(R.root==nil){t=L;insert(t,key);}</w:t>
                            </w:r>
                          </w:p>
                          <w:p w14:paraId="002C41F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if(L.bh==R.bh){</w:t>
                            </w:r>
                          </w:p>
                          <w:p w14:paraId="7F18500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Node* x=a.make(key);x-&gt;red=false;x-&gt;l=L.root;x-&gt;r=R.root;</w:t>
                            </w:r>
                          </w:p>
                          <w:p w14:paraId="5C04187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x-&gt;l-&gt;p=x;x-&gt;r-&gt;p=x;t.root=x;t.bh=L.bh+1;t.size=total;</w:t>
                            </w:r>
                          </w:p>
                          <w:p w14:paraId="7870A57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}else if(L.bh&gt;R.bh){</w:t>
                            </w:r>
                          </w:p>
                          <w:p w14:paraId="6390918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t=L;Node* y=t.root;int h=L.bh;</w:t>
                            </w:r>
                          </w:p>
                          <w:p w14:paraId="7BB46FA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while(y-&gt;red||h!=R.bh){y=y-&gt;r;++s.spine;if(!y-&gt;red)--h;}</w:t>
                            </w:r>
                          </w:p>
                          <w:p w14:paraId="3DA804C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Node* p=y-&gt;p;Node* x=a.make(key);x-&gt;p=p;</w:t>
                            </w:r>
                          </w:p>
                          <w:p w14:paraId="529D930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if(p==nil)t.root=x;else if(y==p-&gt;l)p-&gt;l=x;else p-&gt;r=x;</w:t>
                            </w:r>
                          </w:p>
                          <w:p w14:paraId="44F40FC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x-&gt;l=y;y-&gt;p=x;x-&gt;r=R.root;R.root-&gt;p=x;</w:t>
                            </w:r>
                          </w:p>
                          <w:p w14:paraId="6528160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t.size=total;insertFix(t,x);</w:t>
                            </w:r>
                          </w:p>
                          <w:p w14:paraId="1C0D53A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}else{</w:t>
                            </w:r>
                          </w:p>
                          <w:p w14:paraId="6A30716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t=R;Node* y=t.root;int h=R.bh;</w:t>
                            </w:r>
                          </w:p>
                          <w:p w14:paraId="6E817A5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while(y-&gt;red||h!=L.bh){y=y-&gt;l;++s.spine;if(!y-&gt;red)--h;}</w:t>
                            </w:r>
                          </w:p>
                          <w:p w14:paraId="3855DC9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Node* p=y-&gt;p;Node* x=a.make(key);x-&gt;p=p;</w:t>
                            </w:r>
                          </w:p>
                          <w:p w14:paraId="3283697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if(p==nil)t.root=x;else if(y==p-&gt;l)p-&gt;l=x;else p-&gt;r=x;</w:t>
                            </w:r>
                          </w:p>
                          <w:p w14:paraId="4634230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x-&gt;r=y;y-&gt;p=x;x-&gt;l=L.root;L.root-&gt;p=x;</w:t>
                            </w:r>
                          </w:p>
                          <w:p w14:paraId="513999B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t.size=total;insertFix(t,x);</w:t>
                            </w:r>
                          </w:p>
                          <w:p w14:paraId="2D1030E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2A35FFD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L=Tree(nil);R=Tree(nil);return t;</w:t>
                            </w:r>
                          </w:p>
                          <w:p w14:paraId="0BF00A0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1D43DFD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int checkNode(Node* u,Node* parent,vector&lt;int&gt;&amp; out){</w:t>
                            </w:r>
                          </w:p>
                          <w:p w14:paraId="74DD02C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if(u==nil)return 0;</w:t>
                            </w:r>
                          </w:p>
                          <w:p w14:paraId="0A1E87C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assert(u-&gt;p==parent);if(u-&gt;red)assert(!u-&gt;l-&gt;red&amp;&amp;!u-&gt;r-&gt;red);</w:t>
                            </w:r>
                          </w:p>
                          <w:p w14:paraId="096775E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int l=checkNode(u-&gt;l,u,out);out.push_back(u-&gt;key);int r=checkNode(u-&gt;r,u,out);</w:t>
                            </w:r>
                          </w:p>
                          <w:p w14:paraId="5E04A52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assert(l==r);return l+(!u-&gt;red);</w:t>
                            </w:r>
                          </w:p>
                          <w:p w14:paraId="0E41101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16A7AE2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vector&lt;int&gt; check(const Tree&amp; t){</w:t>
                            </w:r>
                          </w:p>
                          <w:p w14:paraId="1D8EB57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assert(!nil-&gt;red);assert(!t.root-&gt;red);vector&lt;int&gt; out;</w:t>
                            </w:r>
                          </w:p>
                          <w:p w14:paraId="3867685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int h=checkNode(t.root,nil,out);assert(h==t.bh);assert((int)out.size()==t.size);</w:t>
                            </w:r>
                          </w:p>
                          <w:p w14:paraId="5EC995B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assert(is_sorted(out.begin(),out.end()));return out;</w:t>
                            </w:r>
                          </w:p>
                          <w:p w14:paraId="64AA94F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2BDDC0C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  <w:p w14:paraId="5E79582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45pt;margin-top:-16.85pt;height:736.55pt;width:529.9pt;z-index:251664384;mso-width-relative:page;mso-height-relative:page;" fillcolor="#FFFFFF [3201]" filled="t" stroked="t" coordsize="21600,21600" o:gfxdata="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01jlgdgAAAANAQAADwAAAAAAAAABACAAAAAiAAAAZHJzL2Rvd25yZXYueG1sUEsBAhQA&#10;FAAAAAgAh07iQHMv0NlkAgAAwgQAAA4AAAAAAAAAAQAgAAAAJw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F8DBF8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x-&gt;red=false;</w:t>
                      </w:r>
                    </w:p>
                    <w:p w14:paraId="10582F4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300D326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void erase(Tree&amp; t,Node* z){</w:t>
                      </w:r>
                    </w:p>
                    <w:p w14:paraId="2737379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Node* y=z;bool oldRed=y-&gt;red;Node* x;</w:t>
                      </w:r>
                    </w:p>
                    <w:p w14:paraId="72641B3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if(z-&gt;l==nil){x=z-&gt;r;transplant(t,z,z-&gt;r);}</w:t>
                      </w:r>
                    </w:p>
                    <w:p w14:paraId="36A7C25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if(z-&gt;r==nil){x=z-&gt;l;transplant(t,z,z-&gt;l);}</w:t>
                      </w:r>
                    </w:p>
                    <w:p w14:paraId="5C80548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else{</w:t>
                      </w:r>
                    </w:p>
                    <w:p w14:paraId="236FB70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y=z-&gt;r;while(y-&gt;l!=nil)y=y-&gt;l;oldRed=y-&gt;red;x=y-&gt;r;</w:t>
                      </w:r>
                    </w:p>
                    <w:p w14:paraId="0985570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if(y-&gt;p==z)x-&gt;p=y;else{transplant(t,y,y-&gt;r);y-&gt;r=z-&gt;r;y-&gt;r-&gt;p=y;}</w:t>
                      </w:r>
                    </w:p>
                    <w:p w14:paraId="728F390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transplant(t,z,y);y-&gt;l=z-&gt;l;y-&gt;l-&gt;p=y;y-&gt;red=z-&gt;red;</w:t>
                      </w:r>
                    </w:p>
                    <w:p w14:paraId="1BF4B9F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26931C0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--t.size;if(!oldRed)deleteFix(t,x);if(t.root!=nil)t.root-&gt;p=nil;</w:t>
                      </w:r>
                    </w:p>
                    <w:p w14:paraId="53DAD39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2380510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Tree join(Tree&amp; L,int key,Tree&amp; R){</w:t>
                      </w:r>
                    </w:p>
                    <w:p w14:paraId="635CAEC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const int total=L.size+R.size+1;Tree t(nil);</w:t>
                      </w:r>
                    </w:p>
                    <w:p w14:paraId="3E75244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if(L.root==nil){t=R;insert(t,key);}</w:t>
                      </w:r>
                    </w:p>
                    <w:p w14:paraId="43FB9A8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if(R.root==nil){t=L;insert(t,key);}</w:t>
                      </w:r>
                    </w:p>
                    <w:p w14:paraId="002C41F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if(L.bh==R.bh){</w:t>
                      </w:r>
                    </w:p>
                    <w:p w14:paraId="7F18500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Node* x=a.make(key);x-&gt;red=false;x-&gt;l=L.root;x-&gt;r=R.root;</w:t>
                      </w:r>
                    </w:p>
                    <w:p w14:paraId="5C04187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x-&gt;l-&gt;p=x;x-&gt;r-&gt;p=x;t.root=x;t.bh=L.bh+1;t.size=total;</w:t>
                      </w:r>
                    </w:p>
                    <w:p w14:paraId="7870A57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}else if(L.bh&gt;R.bh){</w:t>
                      </w:r>
                    </w:p>
                    <w:p w14:paraId="6390918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t=L;Node* y=t.root;int h=L.bh;</w:t>
                      </w:r>
                    </w:p>
                    <w:p w14:paraId="7BB46FA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while(y-&gt;red||h!=R.bh){y=y-&gt;r;++s.spine;if(!y-&gt;red)--h;}</w:t>
                      </w:r>
                    </w:p>
                    <w:p w14:paraId="3DA804C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Node* p=y-&gt;p;Node* x=a.make(key);x-&gt;p=p;</w:t>
                      </w:r>
                    </w:p>
                    <w:p w14:paraId="529D930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if(p==nil)t.root=x;else if(y==p-&gt;l)p-&gt;l=x;else p-&gt;r=x;</w:t>
                      </w:r>
                    </w:p>
                    <w:p w14:paraId="44F40FC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x-&gt;l=y;y-&gt;p=x;x-&gt;r=R.root;R.root-&gt;p=x;</w:t>
                      </w:r>
                    </w:p>
                    <w:p w14:paraId="6528160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t.size=total;insertFix(t,x);</w:t>
                      </w:r>
                    </w:p>
                    <w:p w14:paraId="1C0D53A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}else{</w:t>
                      </w:r>
                    </w:p>
                    <w:p w14:paraId="6A30716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t=R;Node* y=t.root;int h=R.bh;</w:t>
                      </w:r>
                    </w:p>
                    <w:p w14:paraId="6E817A5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while(y-&gt;red||h!=L.bh){y=y-&gt;l;++s.spine;if(!y-&gt;red)--h;}</w:t>
                      </w:r>
                    </w:p>
                    <w:p w14:paraId="3855DC9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Node* p=y-&gt;p;Node* x=a.make(key);x-&gt;p=p;</w:t>
                      </w:r>
                    </w:p>
                    <w:p w14:paraId="3283697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if(p==nil)t.root=x;else if(y==p-&gt;l)p-&gt;l=x;else p-&gt;r=x;</w:t>
                      </w:r>
                    </w:p>
                    <w:p w14:paraId="4634230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x-&gt;r=y;y-&gt;p=x;x-&gt;l=L.root;L.root-&gt;p=x;</w:t>
                      </w:r>
                    </w:p>
                    <w:p w14:paraId="513999B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t.size=total;insertFix(t,x);</w:t>
                      </w:r>
                    </w:p>
                    <w:p w14:paraId="2D1030E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2A35FFD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L=Tree(nil);R=Tree(nil);return t;</w:t>
                      </w:r>
                    </w:p>
                    <w:p w14:paraId="0BF00A0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1D43DFD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int checkNode(Node* u,Node* parent,vector&lt;int&gt;&amp; out){</w:t>
                      </w:r>
                    </w:p>
                    <w:p w14:paraId="74DD02C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if(u==nil)return 0;</w:t>
                      </w:r>
                    </w:p>
                    <w:p w14:paraId="0A1E87C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assert(u-&gt;p==parent);if(u-&gt;red)assert(!u-&gt;l-&gt;red&amp;&amp;!u-&gt;r-&gt;red);</w:t>
                      </w:r>
                    </w:p>
                    <w:p w14:paraId="096775E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int l=checkNode(u-&gt;l,u,out);out.push_back(u-&gt;key);int r=checkNode(u-&gt;r,u,out);</w:t>
                      </w:r>
                    </w:p>
                    <w:p w14:paraId="5E04A52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assert(l==r);return l+(!u-&gt;red);</w:t>
                      </w:r>
                    </w:p>
                    <w:p w14:paraId="0E41101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16A7AE2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vector&lt;int&gt; check(const Tree&amp; t){</w:t>
                      </w:r>
                    </w:p>
                    <w:p w14:paraId="1D8EB57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assert(!nil-&gt;red);assert(!t.root-&gt;red);vector&lt;int&gt; out;</w:t>
                      </w:r>
                    </w:p>
                    <w:p w14:paraId="3867685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int h=checkNode(t.root,nil,out);assert(h==t.bh);assert((int)out.size()==t.size);</w:t>
                      </w:r>
                    </w:p>
                    <w:p w14:paraId="5EC995B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assert(is_sorted(out.begin(),out.end()));return out;</w:t>
                      </w:r>
                    </w:p>
                    <w:p w14:paraId="64AA94F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2BDDC0C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};</w:t>
                      </w:r>
                    </w:p>
                    <w:p w14:paraId="5E79582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62B4CA">
      <w:pPr>
        <w:widowControl/>
        <w:snapToGrid w:val="0"/>
        <w:spacing w:before="0" w:after="120"/>
        <w:rPr>
          <w:rFonts w:hint="default" w:eastAsia="宋体"/>
          <w:b w:val="0"/>
          <w:bCs w:val="0"/>
          <w:color w:val="000000"/>
          <w:sz w:val="21"/>
          <w:szCs w:val="21"/>
          <w:lang w:val="en-US" w:eastAsia="zh-CN"/>
        </w:rPr>
        <w:sectPr>
          <w:pgSz w:w="12240" w:h="15840"/>
          <w:pgMar w:top="936" w:right="1080" w:bottom="936" w:left="1080" w:header="720" w:footer="403" w:gutter="0"/>
          <w:cols w:space="720" w:num="1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-240665</wp:posOffset>
                </wp:positionH>
                <wp:positionV relativeFrom="paragraph">
                  <wp:posOffset>-459105</wp:posOffset>
                </wp:positionV>
                <wp:extent cx="6901180" cy="9743440"/>
                <wp:effectExtent l="5080" t="4445" r="8890" b="571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135" y="135255"/>
                          <a:ext cx="6901180" cy="974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1BAB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  <w:p w14:paraId="7CE2CC6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10B4144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void tests(){</w:t>
                            </w:r>
                          </w:p>
                          <w:p w14:paraId="609E3D5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mt19937 rng(20261025);long long joins=0,updates=0;</w:t>
                            </w:r>
                          </w:p>
                          <w:p w14:paraId="7FE0FD8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// Every pair of sizes 0..64, with independent shuffled insertion orders.</w:t>
                            </w:r>
                          </w:p>
                          <w:p w14:paraId="07CA3F1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for(int nl=0;nl&lt;=64;++nl)for(int nr=0;nr&lt;=64;++nr){</w:t>
                            </w:r>
                          </w:p>
                          <w:p w14:paraId="611ACAF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Arena a;RB rb(a);Tree l(a.nil),r(a.nil);vector&lt;int&gt; x(nl),y(nr);</w:t>
                            </w:r>
                          </w:p>
                          <w:p w14:paraId="1395903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iota(x.begin(),x.end(),0);iota(y.begin(),y.end(),nl+1);shuffle(x.begin(),x.end(),rng);shuffle(y.begin(),y.end(),rng);</w:t>
                            </w:r>
                          </w:p>
                          <w:p w14:paraId="6B27916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for(int k:x)rb.insert(l,k);</w:t>
                            </w:r>
                          </w:p>
                          <w:p w14:paraId="7B860D5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for(int k:y)rb.insert(r,k);</w:t>
                            </w:r>
                          </w:p>
                          <w:p w14:paraId="4E0C21B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rb.check(l);rb.check(r);Tree t=rb.join(l,nl,r);auto out=rb.check(t);</w:t>
                            </w:r>
                          </w:p>
                          <w:p w14:paraId="6DC906E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for(int i=0;i&lt;(int)out.size();++i)assert(out[i]==i);</w:t>
                            </w:r>
                          </w:p>
                          <w:p w14:paraId="0A2CA36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assert(l.size==0&amp;&amp;r.size==0);++joins;</w:t>
                            </w:r>
                          </w:p>
                          <w:p w14:paraId="5E7B9A9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// Use each joined result after the join, including deletion all the way to empty.</w:t>
                            </w:r>
                          </w:p>
                          <w:p w14:paraId="46FC38A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while(t.size){rb.erase(t,t.root);rb.check(t);++updates;}</w:t>
                            </w:r>
                          </w:p>
                          <w:p w14:paraId="19B6D65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4D033AC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for(int it=0;it&lt;1000;++it){</w:t>
                            </w:r>
                          </w:p>
                          <w:p w14:paraId="6B28199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Arena a;RB rb(a);Tree t(a.nil);vector&lt;Node*&gt; nodes;vector&lt;int&gt; keys(128);iota(keys.begin(),keys.end(),0);shuffle(keys.begin(),keys.end(),rng);</w:t>
                            </w:r>
                          </w:p>
                          <w:p w14:paraId="4F88FB3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for(int k:keys){nodes.push_back(rb.insert(t,k));rb.check(t);++updates;}</w:t>
                            </w:r>
                          </w:p>
                          <w:p w14:paraId="64CB8DA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shuffle(nodes.begin(),nodes.end(),rng);for(auto x:nodes){rb.erase(t,x);rb.check(t);++updates;}</w:t>
                            </w:r>
                          </w:p>
                          <w:p w14:paraId="13DC66A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0EDBE44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{Arena a;RB rb(a);Tree l(a.nil),r(a.nil);for(int i=0;i&lt;20;++i){rb.insert(l,7);rb.insert(r,7);}Tree t=rb.join(l,7,r);rb.check(t);++joins;}</w:t>
                            </w:r>
                          </w:p>
                          <w:p w14:paraId="63BC9E9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cout&lt;&lt;"join_cases="&lt;&lt;joins&lt;&lt;" PASS\nupdate_checks="&lt;&lt;updates&lt;&lt;" PASS\n";</w:t>
                            </w:r>
                          </w:p>
                          <w:p w14:paraId="355C393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A34FE5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void demo(){</w:t>
                            </w:r>
                          </w:p>
                          <w:p w14:paraId="19E1854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Arena a;RB rb(a);Tree l(a.nil),r(a.nil);</w:t>
                            </w:r>
                          </w:p>
                          <w:p w14:paraId="77D874A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for(int k:{1,2,3,4,5,6,7})rb.insert(l,k);</w:t>
                            </w:r>
                          </w:p>
                          <w:p w14:paraId="219B56C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for(int k:{9,10,11})rb.insert(r,k);</w:t>
                            </w:r>
                          </w:p>
                          <w:p w14:paraId="28D5198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cout&lt;&lt;"before: left_bh="&lt;&lt;l.bh&lt;&lt;" right_bh="&lt;&lt;r.bh&lt;&lt;"\n";</w:t>
                            </w:r>
                          </w:p>
                          <w:p w14:paraId="6B6297F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rb.s={};Tree t=rb.join(l,8,r);auto out=rb.check(t);</w:t>
                            </w:r>
                          </w:p>
                          <w:p w14:paraId="3EB039B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cout&lt;&lt;"inorder:";for(int k:out)cout&lt;&lt;' '&lt;&lt;k;cout&lt;&lt;"\n";</w:t>
                            </w:r>
                          </w:p>
                          <w:p w14:paraId="746A36F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cout&lt;&lt;"after: size="&lt;&lt;t.size&lt;&lt;" bh="&lt;&lt;t.bh&lt;&lt;" spine_edges="&lt;&lt;rb.s.spine&lt;&lt;" rotations="&lt;&lt;rb.s.rotations&lt;&lt;" fixes="&lt;&lt;rb.s.fixes&lt;&lt;"\nproperties=PASS\n";</w:t>
                            </w:r>
                          </w:p>
                          <w:p w14:paraId="336A200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AE48C2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1EE5B9C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// Numerical evaluation of the recurrence values. This is not the running time</w:t>
                            </w:r>
                          </w:p>
                          <w:p w14:paraId="21FA0D2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// of this evaluator. Positive base T(n)=1 for 0&lt;=n&lt;=4; integer subproblems floor.</w:t>
                            </w:r>
                          </w:p>
                          <w:p w14:paraId="296BD32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long double solve(char kind,int n,const vector&lt;long double&gt;&amp; v){</w:t>
                            </w:r>
                          </w:p>
                          <w:p w14:paraId="2DBC82E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long double x=n,lg=std::log2(x);</w:t>
                            </w:r>
                          </w:p>
                          <w:p w14:paraId="4B7A32E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switch(kind){</w:t>
                            </w:r>
                          </w:p>
                          <w:p w14:paraId="3F530D4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'a':return 5*v[n/3]+x*lg;</w:t>
                            </w:r>
                          </w:p>
                          <w:p w14:paraId="0482B99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'b':return 3*v[n/3]+x/lg;</w:t>
                            </w:r>
                          </w:p>
                          <w:p w14:paraId="78A4298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'c':return 8*v[n/2]+std::pow(x,3.5L);</w:t>
                            </w:r>
                          </w:p>
                          <w:p w14:paraId="480E4EB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'd':return 2*v[max(0,n/2-2)]+x/2;</w:t>
                            </w:r>
                          </w:p>
                          <w:p w14:paraId="7D7900A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'e':return 2*v[n/2]+x/lg;</w:t>
                            </w:r>
                          </w:p>
                          <w:p w14:paraId="379EA4E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'f':return v[n/2]+v[n/4]+v[n/8]+x;</w:t>
                            </w:r>
                          </w:p>
                          <w:p w14:paraId="2DA32BF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'g':return v[n-1]+1/x;</w:t>
                            </w:r>
                          </w:p>
                          <w:p w14:paraId="7BE8608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'h':return v[n-1]+lg;</w:t>
                            </w:r>
                          </w:p>
                          <w:p w14:paraId="354BEE3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'i':return v[n-2]+1/lg;</w:t>
                            </w:r>
                          </w:p>
                          <w:p w14:paraId="7C4E7B0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'j':return std::sqrt(x)*v[(int)std::sqrt(x)]+x;</w:t>
                            </w:r>
                          </w:p>
                          <w:p w14:paraId="5AC6A37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}return 0;</w:t>
                            </w:r>
                          </w:p>
                          <w:p w14:paraId="783B4AD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1A9C8E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95pt;margin-top:-36.15pt;height:767.2pt;width:543.4pt;z-index:251665408;mso-width-relative:page;mso-height-relative:page;" fillcolor="#FFFFFF [3201]" filled="t" stroked="t" coordsize="21600,21600" o:gfxdata="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yDO532QAAAA0BAAAPAAAAAAAAAAEAIAAAACIAAABkcnMvZG93bnJldi54bWxQSwEC&#10;FAAUAAAACACHTuJARtNtlGUCAADCBAAADgAAAAAAAAABACAAAAAo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BF1BAB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};</w:t>
                      </w:r>
                    </w:p>
                    <w:p w14:paraId="7CE2CC6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10B4144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void tests(){</w:t>
                      </w:r>
                    </w:p>
                    <w:p w14:paraId="609E3D5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mt19937 rng(20261025);long long joins=0,updates=0;</w:t>
                      </w:r>
                    </w:p>
                    <w:p w14:paraId="7FE0FD8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// Every pair of sizes 0..64, with independent shuffled insertion orders.</w:t>
                      </w:r>
                    </w:p>
                    <w:p w14:paraId="07CA3F1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for(int nl=0;nl&lt;=64;++nl)for(int nr=0;nr&lt;=64;++nr){</w:t>
                      </w:r>
                    </w:p>
                    <w:p w14:paraId="611ACAF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Arena a;RB rb(a);Tree l(a.nil),r(a.nil);vector&lt;int&gt; x(nl),y(nr);</w:t>
                      </w:r>
                    </w:p>
                    <w:p w14:paraId="1395903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iota(x.begin(),x.end(),0);iota(y.begin(),y.end(),nl+1);shuffle(x.begin(),x.end(),rng);shuffle(y.begin(),y.end(),rng);</w:t>
                      </w:r>
                    </w:p>
                    <w:p w14:paraId="6B27916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for(int k:x)rb.insert(l,k);</w:t>
                      </w:r>
                    </w:p>
                    <w:p w14:paraId="7B860D5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for(int k:y)rb.insert(r,k);</w:t>
                      </w:r>
                    </w:p>
                    <w:p w14:paraId="4E0C21B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rb.check(l);rb.check(r);Tree t=rb.join(l,nl,r);auto out=rb.check(t);</w:t>
                      </w:r>
                    </w:p>
                    <w:p w14:paraId="6DC906E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for(int i=0;i&lt;(int)out.size();++i)assert(out[i]==i);</w:t>
                      </w:r>
                    </w:p>
                    <w:p w14:paraId="0A2CA36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assert(l.size==0&amp;&amp;r.size==0);++joins;</w:t>
                      </w:r>
                    </w:p>
                    <w:p w14:paraId="5E7B9A9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// Use each joined result after the join, including deletion all the way to empty.</w:t>
                      </w:r>
                    </w:p>
                    <w:p w14:paraId="46FC38A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while(t.size){rb.erase(t,t.root);rb.check(t);++updates;}</w:t>
                      </w:r>
                    </w:p>
                    <w:p w14:paraId="19B6D65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4D033AC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for(int it=0;it&lt;1000;++it){</w:t>
                      </w:r>
                    </w:p>
                    <w:p w14:paraId="6B28199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Arena a;RB rb(a);Tree t(a.nil);vector&lt;Node*&gt; nodes;vector&lt;int&gt; keys(128);iota(keys.begin(),keys.end(),0);shuffle(keys.begin(),keys.end(),rng);</w:t>
                      </w:r>
                    </w:p>
                    <w:p w14:paraId="4F88FB3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for(int k:keys){nodes.push_back(rb.insert(t,k));rb.check(t);++updates;}</w:t>
                      </w:r>
                    </w:p>
                    <w:p w14:paraId="64CB8DA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shuffle(nodes.begin(),nodes.end(),rng);for(auto x:nodes){rb.erase(t,x);rb.check(t);++updates;}</w:t>
                      </w:r>
                    </w:p>
                    <w:p w14:paraId="13DC66A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0EDBE44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{Arena a;RB rb(a);Tree l(a.nil),r(a.nil);for(int i=0;i&lt;20;++i){rb.insert(l,7);rb.insert(r,7);}Tree t=rb.join(l,7,r);rb.check(t);++joins;}</w:t>
                      </w:r>
                    </w:p>
                    <w:p w14:paraId="63BC9E9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cout&lt;&lt;"join_cases="&lt;&lt;joins&lt;&lt;" PASS\nupdate_checks="&lt;&lt;updates&lt;&lt;" PASS\n";</w:t>
                      </w:r>
                    </w:p>
                    <w:p w14:paraId="355C393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3A34FE5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void demo(){</w:t>
                      </w:r>
                    </w:p>
                    <w:p w14:paraId="19E1854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Arena a;RB rb(a);Tree l(a.nil),r(a.nil);</w:t>
                      </w:r>
                    </w:p>
                    <w:p w14:paraId="77D874A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for(int k:{1,2,3,4,5,6,7})rb.insert(l,k);</w:t>
                      </w:r>
                    </w:p>
                    <w:p w14:paraId="219B56C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for(int k:{9,10,11})rb.insert(r,k);</w:t>
                      </w:r>
                    </w:p>
                    <w:p w14:paraId="28D5198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cout&lt;&lt;"before: left_bh="&lt;&lt;l.bh&lt;&lt;" right_bh="&lt;&lt;r.bh&lt;&lt;"\n";</w:t>
                      </w:r>
                    </w:p>
                    <w:p w14:paraId="6B6297F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rb.s={};Tree t=rb.join(l,8,r);auto out=rb.check(t);</w:t>
                      </w:r>
                    </w:p>
                    <w:p w14:paraId="3EB039B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cout&lt;&lt;"inorder:";for(int k:out)cout&lt;&lt;' '&lt;&lt;k;cout&lt;&lt;"\n";</w:t>
                      </w:r>
                    </w:p>
                    <w:p w14:paraId="746A36F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cout&lt;&lt;"after: size="&lt;&lt;t.size&lt;&lt;" bh="&lt;&lt;t.bh&lt;&lt;" spine_edges="&lt;&lt;rb.s.spine&lt;&lt;" rotations="&lt;&lt;rb.s.rotations&lt;&lt;" fixes="&lt;&lt;rb.s.fixes&lt;&lt;"\nproperties=PASS\n";</w:t>
                      </w:r>
                    </w:p>
                    <w:p w14:paraId="336A200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5AE48C2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1EE5B9C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// Numerical evaluation of the recurrence values. This is not the running time</w:t>
                      </w:r>
                    </w:p>
                    <w:p w14:paraId="21FA0D2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// of this evaluator. Positive base T(n)=1 for 0&lt;=n&lt;=4; integer subproblems floor.</w:t>
                      </w:r>
                    </w:p>
                    <w:p w14:paraId="296BD32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long double solve(char kind,int n,const vector&lt;long double&gt;&amp; v){</w:t>
                      </w:r>
                    </w:p>
                    <w:p w14:paraId="2DBC82E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long double x=n,lg=std::log2(x);</w:t>
                      </w:r>
                    </w:p>
                    <w:p w14:paraId="4B7A32E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switch(kind){</w:t>
                      </w:r>
                    </w:p>
                    <w:p w14:paraId="3F530D4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'a':return 5*v[n/3]+x*lg;</w:t>
                      </w:r>
                    </w:p>
                    <w:p w14:paraId="0482B99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'b':return 3*v[n/3]+x/lg;</w:t>
                      </w:r>
                    </w:p>
                    <w:p w14:paraId="78A4298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'c':return 8*v[n/2]+std::pow(x,3.5L);</w:t>
                      </w:r>
                    </w:p>
                    <w:p w14:paraId="480E4EB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'd':return 2*v[max(0,n/2-2)]+x/2;</w:t>
                      </w:r>
                    </w:p>
                    <w:p w14:paraId="7D7900A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'e':return 2*v[n/2]+x/lg;</w:t>
                      </w:r>
                    </w:p>
                    <w:p w14:paraId="379EA4E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'f':return v[n/2]+v[n/4]+v[n/8]+x;</w:t>
                      </w:r>
                    </w:p>
                    <w:p w14:paraId="2DA32BF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'g':return v[n-1]+1/x;</w:t>
                      </w:r>
                    </w:p>
                    <w:p w14:paraId="7BE8608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'h':return v[n-1]+lg;</w:t>
                      </w:r>
                    </w:p>
                    <w:p w14:paraId="354BEE3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'i':return v[n-2]+1/lg;</w:t>
                      </w:r>
                    </w:p>
                    <w:p w14:paraId="7C4E7B0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'j':return std::sqrt(x)*v[(int)std::sqrt(x)]+x;</w:t>
                      </w:r>
                    </w:p>
                    <w:p w14:paraId="5AC6A37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}return 0;</w:t>
                      </w:r>
                    </w:p>
                    <w:p w14:paraId="783B4AD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01A9C8E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44D956">
      <w:pPr>
        <w:widowControl/>
        <w:snapToGrid w:val="0"/>
        <w:spacing w:before="0" w:after="120"/>
        <w:rPr>
          <w:rFonts w:hint="default" w:eastAsia="宋体"/>
          <w:b w:val="0"/>
          <w:bCs w:val="0"/>
          <w:color w:val="000000"/>
          <w:sz w:val="21"/>
          <w:szCs w:val="21"/>
          <w:lang w:val="en-US" w:eastAsia="zh-CN"/>
        </w:rPr>
        <w:sectPr>
          <w:pgSz w:w="12240" w:h="15840"/>
          <w:pgMar w:top="936" w:right="1080" w:bottom="936" w:left="1080" w:header="720" w:footer="403" w:gutter="0"/>
          <w:cols w:space="720" w:num="1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-259715</wp:posOffset>
                </wp:positionH>
                <wp:positionV relativeFrom="paragraph">
                  <wp:posOffset>-502920</wp:posOffset>
                </wp:positionV>
                <wp:extent cx="6848475" cy="9838055"/>
                <wp:effectExtent l="4445" t="4445" r="5080" b="635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6085" y="91440"/>
                          <a:ext cx="6848475" cy="9838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7D2E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}</w:t>
                            </w:r>
                          </w:p>
                          <w:p w14:paraId="6FBE171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long double scaleFor(char c,int n){</w:t>
                            </w:r>
                          </w:p>
                          <w:p w14:paraId="438D448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long double x=n,lg=std::log2(x);</w:t>
                            </w:r>
                          </w:p>
                          <w:p w14:paraId="2BE1904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if(c=='a')return std::pow(x,std::log(5)/std::log(3));</w:t>
                            </w:r>
                          </w:p>
                          <w:p w14:paraId="2CA7683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if(c=='b'||c=='e'||c=='j')return x*std::log2(lg);</w:t>
                            </w:r>
                          </w:p>
                          <w:p w14:paraId="21261D8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if(c=='c')return std::pow(x,3.5L);</w:t>
                            </w:r>
                          </w:p>
                          <w:p w14:paraId="13537EC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if(c=='d'||c=='h')return x*lg;</w:t>
                            </w:r>
                          </w:p>
                          <w:p w14:paraId="3A618A1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if(c=='f')return x;</w:t>
                            </w:r>
                          </w:p>
                          <w:p w14:paraId="50C85C9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if(c=='g')return lg;</w:t>
                            </w:r>
                          </w:p>
                          <w:p w14:paraId="13617E0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if(c=='i')return x/lg;</w:t>
                            </w:r>
                          </w:p>
                          <w:p w14:paraId="30A01A6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return 0;</w:t>
                            </w:r>
                          </w:p>
                          <w:p w14:paraId="105CC03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244C7E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void recurrence(){</w:t>
                            </w:r>
                          </w:p>
                          <w:p w14:paraId="346695A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const int N=1048576;cout&lt;&lt;"case,n,T_over_scale\n"&lt;&lt;fixed&lt;&lt;setprecision(6);</w:t>
                            </w:r>
                          </w:p>
                          <w:p w14:paraId="773DF7E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for(char c='a';c&lt;='j';++c){vector&lt;long double&gt; v(N+1,1);</w:t>
                            </w:r>
                          </w:p>
                          <w:p w14:paraId="4FE6F37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for(int n=5;n&lt;=N;++n)v[n]=solve(c,n,v);</w:t>
                            </w:r>
                          </w:p>
                          <w:p w14:paraId="03EBD7A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for(int n:{4096,65536,1048576})cout&lt;&lt;c&lt;&lt;','&lt;&lt;n&lt;&lt;','&lt;&lt;(double)(v[n]/scaleFor(c,n))&lt;&lt;'\n';</w:t>
                            </w:r>
                          </w:p>
                          <w:p w14:paraId="166686C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52C6491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64FC5C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Tree buildTree(RB&amp; rb,int lo,int count){Tree t(rb.nil);for(int i=0;i&lt;count;++i)rb.insert(t,lo+i);return t;}</w:t>
                            </w:r>
                          </w:p>
                          <w:p w14:paraId="19163B0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void bench(){</w:t>
                            </w:r>
                          </w:p>
                          <w:p w14:paraId="6BA64B6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cout&lt;&lt;"n_left,n_right,join_spine,join_fixes,join_rotations,baseline_comparisons,join_median_us,baseline_median_us\n";</w:t>
                            </w:r>
                          </w:p>
                          <w:p w14:paraId="3679D98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for(int nl:{1023,16383,131071}){</w:t>
                            </w:r>
                          </w:p>
                          <w:p w14:paraId="59BC62B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int nr=nl/16;vector&lt;double&gt; jt,bt;Stats js,bs;</w:t>
                            </w:r>
                          </w:p>
                          <w:p w14:paraId="11B0814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for(int rep=0;rep&lt;9;++rep){</w:t>
                            </w:r>
                          </w:p>
                          <w:p w14:paraId="42A4368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Arena a;RB rb(a);Tree l=buildTree(rb,0,nl),r=buildTree(rb,nl+1,nr);rb.s={};</w:t>
                            </w:r>
                          </w:p>
                          <w:p w14:paraId="1E574BB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auto t0=chrono::steady_clock::now();Tree t=rb.join(l,nl,r);auto t1=chrono::steady_clock::now();</w:t>
                            </w:r>
                          </w:p>
                          <w:p w14:paraId="0ECB74D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js=rb.s;jt.push_back(chrono::duration&lt;double,std::micro&gt;(t1-t0).count());rb.check(t);</w:t>
                            </w:r>
                          </w:p>
                          <w:p w14:paraId="1B20615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Arena b;RB base(b);Tree u=buildTree(base,0,nl);base.s={};</w:t>
                            </w:r>
                          </w:p>
                          <w:p w14:paraId="2A49AE7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t0=chrono::steady_clock::now();for(int k=nl;k&lt;=nl+nr;++k)base.insert(u,k);t1=chrono::steady_clock::now();</w:t>
                            </w:r>
                          </w:p>
                          <w:p w14:paraId="16C24DB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  bs=base.s;bt.push_back(chrono::duration&lt;double,std::micro&gt;(t1-t0).count());base.check(u);</w:t>
                            </w:r>
                          </w:p>
                          <w:p w14:paraId="0F90828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11554C7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sort(jt.begin(),jt.end());sort(bt.begin(),bt.end());</w:t>
                            </w:r>
                          </w:p>
                          <w:p w14:paraId="466D512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cout&lt;&lt;nl&lt;&lt;','&lt;&lt;nr&lt;&lt;','&lt;&lt;js.spine&lt;&lt;','&lt;&lt;js.fixes&lt;&lt;','&lt;&lt;js.rotations&lt;&lt;','&lt;&lt;bs.comparisons&lt;&lt;','&lt;&lt;fixed&lt;&lt;setprecision(3)&lt;&lt;jt[4]&lt;&lt;','&lt;&lt;bt[4]&lt;&lt;'\n';</w:t>
                            </w:r>
                          </w:p>
                          <w:p w14:paraId="26B91B2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4DBA26F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A77DAA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// Input validation is outside RB::join and outside its O(log n) cost.</w:t>
                            </w:r>
                          </w:p>
                          <w:p w14:paraId="648D349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>void customJoin() {</w:t>
                            </w:r>
                          </w:p>
                          <w:p w14:paraId="593BB7E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const int limit = 100000;</w:t>
                            </w:r>
                          </w:p>
                          <w:p w14:paraId="745288A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int leftCount, rightCount, key;</w:t>
                            </w:r>
                          </w:p>
                          <w:p w14:paraId="2355798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cout &lt;&lt; "Left tree size (0..100000): " &lt;&lt; flush;</w:t>
                            </w:r>
                          </w:p>
                          <w:p w14:paraId="6D8CA42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if (!(cin &gt;&gt; leftCount) || leftCount &lt; 0 || leftCount &gt; limit)</w:t>
                            </w:r>
                          </w:p>
                          <w:p w14:paraId="1C5853D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throw runtime_error("Invalid left tree size.");</w:t>
                            </w:r>
                          </w:p>
                          <w:p w14:paraId="51291C4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vector&lt;int&gt; leftKeys(leftCount);</w:t>
                            </w:r>
                          </w:p>
                          <w:p w14:paraId="16F7778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cout &lt;&lt; "Enter " &lt;&lt; leftCount &lt;&lt; " left keys: " &lt;&lt; flush;</w:t>
                            </w:r>
                          </w:p>
                          <w:p w14:paraId="718C503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for (int i = 0; i &lt; leftCount; ++i)</w:t>
                            </w:r>
                          </w:p>
                          <w:p w14:paraId="4DF7D2A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if (!(cin &gt;&gt; leftKeys[i])) throw runtime_error("Invalid left key.");</w:t>
                            </w:r>
                          </w:p>
                          <w:p w14:paraId="0AB458C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cout &lt;&lt; "Middle key x: " &lt;&lt; flush;</w:t>
                            </w:r>
                          </w:p>
                          <w:p w14:paraId="7107831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if (!(cin &gt;&gt; key)) throw runtime_error("Invalid middle key.");</w:t>
                            </w:r>
                          </w:p>
                          <w:p w14:paraId="284B1EC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cout &lt;&lt; "Right tree size (0..100000): " &lt;&lt; flush;</w:t>
                            </w:r>
                          </w:p>
                          <w:p w14:paraId="08C063C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if (!(cin &gt;&gt; rightCount) || rightCount &lt; 0 || rightCount &gt; limit)</w:t>
                            </w:r>
                          </w:p>
                          <w:p w14:paraId="1E23D28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  throw runtime_error("Invalid right tree size.");</w:t>
                            </w:r>
                          </w:p>
                          <w:p w14:paraId="597E6B2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  <w:t xml:space="preserve">  vector&lt;int&gt; rightKeys(rightCount);</w:t>
                            </w:r>
                          </w:p>
                          <w:p w14:paraId="0AE1010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after="100" w:line="240" w:lineRule="auto"/>
                              <w:textAlignment w:val="auto"/>
                              <w:rPr>
                                <w:rFonts w:hint="eastAsia" w:ascii="Times New Roman" w:hAnsi="Times New Roman" w:eastAsia="Noto Serif CJK SC"/>
                                <w:b w:val="0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526E8CE9"/>
                          <w:p w14:paraId="55E9977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45pt;margin-top:-39.6pt;height:774.65pt;width:539.25pt;z-index:251666432;mso-width-relative:page;mso-height-relative:page;" fillcolor="#FFFFFF [3201]" filled="t" stroked="t" coordsize="21600,21600" o:gfxdata="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Bovr12QAAAA0BAAAPAAAAAAAAAAEAIAAAACIAAABkcnMvZG93bnJldi54bWxQSwECFAAUAAAA&#10;CACHTuJAv9ILCV8CAADBBAAADgAAAAAAAAABACAAAAAo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287D2E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}</w:t>
                      </w:r>
                    </w:p>
                    <w:p w14:paraId="6FBE171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long double scaleFor(char c,int n){</w:t>
                      </w:r>
                    </w:p>
                    <w:p w14:paraId="438D448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long double x=n,lg=std::log2(x);</w:t>
                      </w:r>
                    </w:p>
                    <w:p w14:paraId="2BE1904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if(c=='a')return std::pow(x,std::log(5)/std::log(3));</w:t>
                      </w:r>
                    </w:p>
                    <w:p w14:paraId="2CA7683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if(c=='b'||c=='e'||c=='j')return x*std::log2(lg);</w:t>
                      </w:r>
                    </w:p>
                    <w:p w14:paraId="21261D8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if(c=='c')return std::pow(x,3.5L);</w:t>
                      </w:r>
                    </w:p>
                    <w:p w14:paraId="13537EC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if(c=='d'||c=='h')return x*lg;</w:t>
                      </w:r>
                    </w:p>
                    <w:p w14:paraId="3A618A1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if(c=='f')return x;</w:t>
                      </w:r>
                    </w:p>
                    <w:p w14:paraId="50C85C9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if(c=='g')return lg;</w:t>
                      </w:r>
                    </w:p>
                    <w:p w14:paraId="13617E0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if(c=='i')return x/lg;</w:t>
                      </w:r>
                    </w:p>
                    <w:p w14:paraId="30A01A6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return 0;</w:t>
                      </w:r>
                    </w:p>
                    <w:p w14:paraId="105CC03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1244C7E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void recurrence(){</w:t>
                      </w:r>
                    </w:p>
                    <w:p w14:paraId="346695A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const int N=1048576;cout&lt;&lt;"case,n,T_over_scale\n"&lt;&lt;fixed&lt;&lt;setprecision(6);</w:t>
                      </w:r>
                    </w:p>
                    <w:p w14:paraId="773DF7E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for(char c='a';c&lt;='j';++c){vector&lt;long double&gt; v(N+1,1);</w:t>
                      </w:r>
                    </w:p>
                    <w:p w14:paraId="4FE6F37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for(int n=5;n&lt;=N;++n)v[n]=solve(c,n,v);</w:t>
                      </w:r>
                    </w:p>
                    <w:p w14:paraId="03EBD7A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for(int n:{4096,65536,1048576})cout&lt;&lt;c&lt;&lt;','&lt;&lt;n&lt;&lt;','&lt;&lt;(double)(v[n]/scaleFor(c,n))&lt;&lt;'\n';</w:t>
                      </w:r>
                    </w:p>
                    <w:p w14:paraId="166686C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52C6491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764FC5C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Tree buildTree(RB&amp; rb,int lo,int count){Tree t(rb.nil);for(int i=0;i&lt;count;++i)rb.insert(t,lo+i);return t;}</w:t>
                      </w:r>
                    </w:p>
                    <w:p w14:paraId="19163B0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void bench(){</w:t>
                      </w:r>
                    </w:p>
                    <w:p w14:paraId="6BA64B6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cout&lt;&lt;"n_left,n_right,join_spine,join_fixes,join_rotations,baseline_comparisons,join_median_us,baseline_median_us\n";</w:t>
                      </w:r>
                    </w:p>
                    <w:p w14:paraId="3679D98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for(int nl:{1023,16383,131071}){</w:t>
                      </w:r>
                    </w:p>
                    <w:p w14:paraId="59BC62B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int nr=nl/16;vector&lt;double&gt; jt,bt;Stats js,bs;</w:t>
                      </w:r>
                    </w:p>
                    <w:p w14:paraId="11B0814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for(int rep=0;rep&lt;9;++rep){</w:t>
                      </w:r>
                    </w:p>
                    <w:p w14:paraId="42A4368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Arena a;RB rb(a);Tree l=buildTree(rb,0,nl),r=buildTree(rb,nl+1,nr);rb.s={};</w:t>
                      </w:r>
                    </w:p>
                    <w:p w14:paraId="1E574BB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auto t0=chrono::steady_clock::now();Tree t=rb.join(l,nl,r);auto t1=chrono::steady_clock::now();</w:t>
                      </w:r>
                    </w:p>
                    <w:p w14:paraId="0ECB74D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js=rb.s;jt.push_back(chrono::duration&lt;double,std::micro&gt;(t1-t0).count());rb.check(t);</w:t>
                      </w:r>
                    </w:p>
                    <w:p w14:paraId="1B20615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Arena b;RB base(b);Tree u=buildTree(base,0,nl);base.s={};</w:t>
                      </w:r>
                    </w:p>
                    <w:p w14:paraId="2A49AE7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t0=chrono::steady_clock::now();for(int k=nl;k&lt;=nl+nr;++k)base.insert(u,k);t1=chrono::steady_clock::now();</w:t>
                      </w:r>
                    </w:p>
                    <w:p w14:paraId="16C24DB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  bs=base.s;bt.push_back(chrono::duration&lt;double,std::micro&gt;(t1-t0).count());base.check(u);</w:t>
                      </w:r>
                    </w:p>
                    <w:p w14:paraId="0F90828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11554C7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sort(jt.begin(),jt.end());sort(bt.begin(),bt.end());</w:t>
                      </w:r>
                    </w:p>
                    <w:p w14:paraId="466D512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cout&lt;&lt;nl&lt;&lt;','&lt;&lt;nr&lt;&lt;','&lt;&lt;js.spine&lt;&lt;','&lt;&lt;js.fixes&lt;&lt;','&lt;&lt;js.rotations&lt;&lt;','&lt;&lt;bs.comparisons&lt;&lt;','&lt;&lt;fixed&lt;&lt;setprecision(3)&lt;&lt;jt[4]&lt;&lt;','&lt;&lt;bt[4]&lt;&lt;'\n';</w:t>
                      </w:r>
                    </w:p>
                    <w:p w14:paraId="26B91B2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4DBA26F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2A77DAA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// Input validation is outside RB::join and outside its O(log n) cost.</w:t>
                      </w:r>
                    </w:p>
                    <w:p w14:paraId="648D349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>void customJoin() {</w:t>
                      </w:r>
                    </w:p>
                    <w:p w14:paraId="593BB7E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const int limit = 100000;</w:t>
                      </w:r>
                    </w:p>
                    <w:p w14:paraId="745288A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int leftCount, rightCount, key;</w:t>
                      </w:r>
                    </w:p>
                    <w:p w14:paraId="2355798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cout &lt;&lt; "Left tree size (0..100000): " &lt;&lt; flush;</w:t>
                      </w:r>
                    </w:p>
                    <w:p w14:paraId="6D8CA42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if (!(cin &gt;&gt; leftCount) || leftCount &lt; 0 || leftCount &gt; limit)</w:t>
                      </w:r>
                    </w:p>
                    <w:p w14:paraId="1C5853D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throw runtime_error("Invalid left tree size.");</w:t>
                      </w:r>
                    </w:p>
                    <w:p w14:paraId="51291C4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vector&lt;int&gt; leftKeys(leftCount);</w:t>
                      </w:r>
                    </w:p>
                    <w:p w14:paraId="16F7778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cout &lt;&lt; "Enter " &lt;&lt; leftCount &lt;&lt; " left keys: " &lt;&lt; flush;</w:t>
                      </w:r>
                    </w:p>
                    <w:p w14:paraId="718C503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for (int i = 0; i &lt; leftCount; ++i)</w:t>
                      </w:r>
                    </w:p>
                    <w:p w14:paraId="4DF7D2A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if (!(cin &gt;&gt; leftKeys[i])) throw runtime_error("Invalid left key.");</w:t>
                      </w:r>
                    </w:p>
                    <w:p w14:paraId="0AB458C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cout &lt;&lt; "Middle key x: " &lt;&lt; flush;</w:t>
                      </w:r>
                    </w:p>
                    <w:p w14:paraId="7107831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if (!(cin &gt;&gt; key)) throw runtime_error("Invalid middle key.");</w:t>
                      </w:r>
                    </w:p>
                    <w:p w14:paraId="284B1EC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cout &lt;&lt; "Right tree size (0..100000): " &lt;&lt; flush;</w:t>
                      </w:r>
                    </w:p>
                    <w:p w14:paraId="08C063C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if (!(cin &gt;&gt; rightCount) || rightCount &lt; 0 || rightCount &gt; limit)</w:t>
                      </w:r>
                    </w:p>
                    <w:p w14:paraId="1E23D28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  throw runtime_error("Invalid right tree size.");</w:t>
                      </w:r>
                    </w:p>
                    <w:p w14:paraId="597E6B2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  <w:t xml:space="preserve">  vector&lt;int&gt; rightKeys(rightCount);</w:t>
                      </w:r>
                    </w:p>
                    <w:p w14:paraId="0AE1010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after="100" w:line="240" w:lineRule="auto"/>
                        <w:textAlignment w:val="auto"/>
                        <w:rPr>
                          <w:rFonts w:hint="eastAsia" w:ascii="Times New Roman" w:hAnsi="Times New Roman" w:eastAsia="Noto Serif CJK SC"/>
                          <w:b w:val="0"/>
                          <w:color w:val="000000"/>
                          <w:sz w:val="16"/>
                          <w:szCs w:val="16"/>
                        </w:rPr>
                      </w:pPr>
                    </w:p>
                    <w:p w14:paraId="526E8CE9"/>
                    <w:p w14:paraId="55E9977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2F3B46">
      <w:pPr>
        <w:widowControl/>
        <w:snapToGrid w:val="0"/>
        <w:spacing w:before="0" w:after="120"/>
        <w:rPr>
          <w:rFonts w:hint="default" w:eastAsia="宋体"/>
          <w:b w:val="0"/>
          <w:bCs w:val="0"/>
          <w:color w:val="000000"/>
          <w:sz w:val="21"/>
          <w:szCs w:val="21"/>
          <w:lang w:val="en-US" w:eastAsia="zh-CN"/>
        </w:rPr>
        <w:sectPr>
          <w:pgSz w:w="12240" w:h="15840"/>
          <w:pgMar w:top="936" w:right="1080" w:bottom="936" w:left="1080" w:header="720" w:footer="403" w:gutter="0"/>
          <w:cols w:space="720" w:num="1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-470535</wp:posOffset>
                </wp:positionV>
                <wp:extent cx="7071995" cy="9795510"/>
                <wp:effectExtent l="4445" t="4445" r="10160" b="1079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5440" y="123825"/>
                          <a:ext cx="7071995" cy="9795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A34C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cout &lt;&lt; "Enter " &lt;&lt; rightCount &lt;&lt; " right keys: " &lt;&lt; flush;</w:t>
                            </w:r>
                          </w:p>
                          <w:p w14:paraId="7B44484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 (int i = 0; i &lt; rightCount; ++i)</w:t>
                            </w:r>
                          </w:p>
                          <w:p w14:paraId="4BDEE6F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 (!(cin &gt;&gt; rightKeys[i])) throw runtime_error("Invalid right key.");</w:t>
                            </w:r>
                          </w:p>
                          <w:p w14:paraId="4E51859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if (!leftKeys.empty() &amp;&amp; *max_element(leftKeys.begin(), leftKeys.end()) &gt; key)</w:t>
                            </w:r>
                          </w:p>
                          <w:p w14:paraId="55F315B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throw runtime_error("JOIN requires every left key &lt;= x.");</w:t>
                            </w:r>
                          </w:p>
                          <w:p w14:paraId="62746A8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if (!rightKeys.empty() &amp;&amp; *min_element(rightKeys.begin(), rightKeys.end()) &lt; key)</w:t>
                            </w:r>
                          </w:p>
                          <w:p w14:paraId="2E6EEA0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throw runtime_error("JOIN requires every right key &gt;= x.");</w:t>
                            </w:r>
                          </w:p>
                          <w:p w14:paraId="7A4F616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1ACFFA8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Arena arena;</w:t>
                            </w:r>
                          </w:p>
                          <w:p w14:paraId="4E82C4A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RB rb(arena);</w:t>
                            </w:r>
                          </w:p>
                          <w:p w14:paraId="595BF41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Tree left(arena.nil), right(arena.nil);</w:t>
                            </w:r>
                          </w:p>
                          <w:p w14:paraId="7084951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 (int i = 0; i &lt; leftCount; ++i) rb.insert(left, leftKeys[i]);</w:t>
                            </w:r>
                          </w:p>
                          <w:p w14:paraId="7FFCC34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 (int i = 0; i &lt; rightCount; ++i) rb.insert(right, rightKeys[i]);</w:t>
                            </w:r>
                          </w:p>
                          <w:p w14:paraId="0F1154D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rb.check(left);</w:t>
                            </w:r>
                          </w:p>
                          <w:p w14:paraId="01FAD3C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rb.check(right);</w:t>
                            </w:r>
                          </w:p>
                          <w:p w14:paraId="150F6B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rb.s = Stats();</w:t>
                            </w:r>
                          </w:p>
                          <w:p w14:paraId="746669F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Tree joined = rb.join(left, key, right);</w:t>
                            </w:r>
                          </w:p>
                          <w:p w14:paraId="7F824A6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vector&lt;int&gt; result = rb.check(joined);</w:t>
                            </w:r>
                          </w:p>
                          <w:p w14:paraId="3E2C8AE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 &lt;&lt; "\ninorder:";</w:t>
                            </w:r>
                          </w:p>
                          <w:p w14:paraId="20A3DFA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 (size_t i = 0; i &lt; result.size(); ++i) cout &lt;&lt; ' ' &lt;&lt; result[i];</w:t>
                            </w:r>
                          </w:p>
                          <w:p w14:paraId="10C40F2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 &lt;&lt; "\nsize=" &lt;&lt; joined.size &lt;&lt; " bh=" &lt;&lt; joined.bh</w:t>
                            </w:r>
                          </w:p>
                          <w:p w14:paraId="567798B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&lt;&lt; " spine_edges=" &lt;&lt; rb.s.spine &lt;&lt; " rotations=" &lt;&lt; rb.s.rotations</w:t>
                            </w:r>
                          </w:p>
                          <w:p w14:paraId="716272E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&lt;&lt; "\nproperties=PASS\n";</w:t>
                            </w:r>
                          </w:p>
                          <w:p w14:paraId="2E30153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0CCC26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47033FA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void usage(const char* program) {</w:t>
                            </w:r>
                          </w:p>
                          <w:p w14:paraId="0867901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 &lt;&lt; "Usage: " &lt;&lt; program &lt;&lt; " [demo|test|recurrence|bench|join|menu]\n"</w:t>
                            </w:r>
                          </w:p>
                          <w:p w14:paraId="4A15857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&lt;&lt; "No argument: show the example, then open the menu.\n"</w:t>
                            </w:r>
                          </w:p>
                          <w:p w14:paraId="3AE22FD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&lt;&lt; "Compile: g++ -std=c++11 -O2 algorithms.cpp -o algorithms\n";</w:t>
                            </w:r>
                          </w:p>
                          <w:p w14:paraId="2641763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FA49A0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void menu() {</w:t>
                            </w:r>
                          </w:p>
                          <w:p w14:paraId="56EF905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 &lt;&lt; "Algorithms 4-4 and 13-2 (C++11 or newer)\n\n";</w:t>
                            </w:r>
                          </w:p>
                          <w:p w14:paraId="092E9BB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demo();</w:t>
                            </w:r>
                          </w:p>
                          <w:p w14:paraId="4B54DA9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 (;;) {</w:t>
                            </w:r>
                          </w:p>
                          <w:p w14:paraId="2C949D1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cout &lt;&lt; "\n1 - RB-JOIN example\n"</w:t>
                            </w:r>
                          </w:p>
                          <w:p w14:paraId="0A72A05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&lt;&lt; "2 - 4-4 recurrence results\n"</w:t>
                            </w:r>
                          </w:p>
                          <w:p w14:paraId="37253BA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&lt;&lt; "3 - Correctness tests\n"</w:t>
                            </w:r>
                          </w:p>
                          <w:p w14:paraId="55252E9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&lt;&lt; "4 - Performance comparison\n"</w:t>
                            </w:r>
                          </w:p>
                          <w:p w14:paraId="2B395E9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&lt;&lt; "5 - Enter your own JOIN data\n"</w:t>
                            </w:r>
                          </w:p>
                          <w:p w14:paraId="64DC32E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&lt;&lt; "0 - Exit\nChoose 0..5: " &lt;&lt; flush;</w:t>
                            </w:r>
                          </w:p>
                          <w:p w14:paraId="6261534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string choice;</w:t>
                            </w:r>
                          </w:p>
                          <w:p w14:paraId="187D0B5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if (!(cin &gt;&gt; choice) || choice == "0") return;</w:t>
                            </w:r>
                          </w:p>
                          <w:p w14:paraId="3BF13F1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 (choice == "1") demo();</w:t>
                            </w:r>
                          </w:p>
                          <w:p w14:paraId="257862F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(choice == "2") recurrence();</w:t>
                            </w:r>
                          </w:p>
                          <w:p w14:paraId="65D0498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(choice == "3") tests();</w:t>
                            </w:r>
                          </w:p>
                          <w:p w14:paraId="1E90FCF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else if (choice == "4") bench();</w:t>
                            </w:r>
                          </w:p>
                          <w:p w14:paraId="4F10EC9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(choice == "5") customJoin();</w:t>
                            </w:r>
                          </w:p>
                          <w:p w14:paraId="3EB9C7C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cout &lt;&lt; "Unknown option. Enter a number from 0 to 5.\n";</w:t>
                            </w:r>
                          </w:p>
                          <w:p w14:paraId="217627D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43706B1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40171D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321594D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8pt;margin-top:-37.05pt;height:771.3pt;width:556.85pt;z-index:251667456;mso-width-relative:page;mso-height-relative:page;" fillcolor="#FFFFFF [3201]" filled="t" stroked="t" coordsize="21600,21600" o:gfxdata="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s9XB8tgAAAANAQAADwAAAAAAAAABACAAAAAiAAAAZHJzL2Rvd25yZXYueG1sUEsBAhQA&#10;FAAAAAgAh07iQLVoltxkAgAAwgQAAA4AAAAAAAAAAQAgAAAAJw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26A34C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cout &lt;&lt; "Enter " &lt;&lt; rightCount &lt;&lt; " right keys: " &lt;&lt; flush;</w:t>
                      </w:r>
                    </w:p>
                    <w:p w14:paraId="7B44484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 (int i = 0; i &lt; rightCount; ++i)</w:t>
                      </w:r>
                    </w:p>
                    <w:p w14:paraId="4BDEE6F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 (!(cin &gt;&gt; rightKeys[i])) throw runtime_error("Invalid right key.");</w:t>
                      </w:r>
                    </w:p>
                    <w:p w14:paraId="4E51859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if (!leftKeys.empty() &amp;&amp; *max_element(leftKeys.begin(), leftKeys.end()) &gt; key)</w:t>
                      </w:r>
                    </w:p>
                    <w:p w14:paraId="55F315B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throw runtime_error("JOIN requires every left key &lt;= x.");</w:t>
                      </w:r>
                    </w:p>
                    <w:p w14:paraId="62746A8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if (!rightKeys.empty() &amp;&amp; *min_element(rightKeys.begin(), rightKeys.end()) &lt; key)</w:t>
                      </w:r>
                    </w:p>
                    <w:p w14:paraId="2E6EEA0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throw runtime_error("JOIN requires every right key &gt;= x.");</w:t>
                      </w:r>
                    </w:p>
                    <w:p w14:paraId="7A4F616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1ACFFA8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Arena arena;</w:t>
                      </w:r>
                    </w:p>
                    <w:p w14:paraId="4E82C4A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RB rb(arena);</w:t>
                      </w:r>
                    </w:p>
                    <w:p w14:paraId="595BF41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Tree left(arena.nil), right(arena.nil);</w:t>
                      </w:r>
                    </w:p>
                    <w:p w14:paraId="7084951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 (int i = 0; i &lt; leftCount; ++i) rb.insert(left, leftKeys[i]);</w:t>
                      </w:r>
                    </w:p>
                    <w:p w14:paraId="7FFCC34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 (int i = 0; i &lt; rightCount; ++i) rb.insert(right, rightKeys[i]);</w:t>
                      </w:r>
                    </w:p>
                    <w:p w14:paraId="0F1154D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rb.check(left);</w:t>
                      </w:r>
                    </w:p>
                    <w:p w14:paraId="01FAD3C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rb.check(right);</w:t>
                      </w:r>
                    </w:p>
                    <w:p w14:paraId="150F6BC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rb.s = Stats();</w:t>
                      </w:r>
                    </w:p>
                    <w:p w14:paraId="746669F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Tree joined = rb.join(left, key, right);</w:t>
                      </w:r>
                    </w:p>
                    <w:p w14:paraId="7F824A6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vector&lt;int&gt; result = rb.check(joined);</w:t>
                      </w:r>
                    </w:p>
                    <w:p w14:paraId="3E2C8AE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 &lt;&lt; "\ninorder:";</w:t>
                      </w:r>
                    </w:p>
                    <w:p w14:paraId="20A3DFA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 (size_t i = 0; i &lt; result.size(); ++i) cout &lt;&lt; ' ' &lt;&lt; result[i];</w:t>
                      </w:r>
                    </w:p>
                    <w:p w14:paraId="10C40F2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 &lt;&lt; "\nsize=" &lt;&lt; joined.size &lt;&lt; " bh=" &lt;&lt; joined.bh</w:t>
                      </w:r>
                    </w:p>
                    <w:p w14:paraId="567798B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&lt;&lt; " spine_edges=" &lt;&lt; rb.s.spine &lt;&lt; " rotations=" &lt;&lt; rb.s.rotations</w:t>
                      </w:r>
                    </w:p>
                    <w:p w14:paraId="716272E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&lt;&lt; "\nproperties=PASS\n";</w:t>
                      </w:r>
                    </w:p>
                    <w:p w14:paraId="2E30153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60CCC26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47033FA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void usage(const char* program) {</w:t>
                      </w:r>
                    </w:p>
                    <w:p w14:paraId="0867901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 &lt;&lt; "Usage: " &lt;&lt; program &lt;&lt; " [demo|test|recurrence|bench|join|menu]\n"</w:t>
                      </w:r>
                    </w:p>
                    <w:p w14:paraId="4A15857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&lt;&lt; "No argument: show the example, then open the menu.\n"</w:t>
                      </w:r>
                    </w:p>
                    <w:p w14:paraId="3AE22FD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&lt;&lt; "Compile: g++ -std=c++11 -O2 algorithms.cpp -o algorithms\n";</w:t>
                      </w:r>
                    </w:p>
                    <w:p w14:paraId="2641763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0FA49A0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void menu() {</w:t>
                      </w:r>
                    </w:p>
                    <w:p w14:paraId="56EF905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 &lt;&lt; "Algorithms 4-4 and 13-2 (C++11 or newer)\n\n";</w:t>
                      </w:r>
                    </w:p>
                    <w:p w14:paraId="092E9BB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demo();</w:t>
                      </w:r>
                    </w:p>
                    <w:p w14:paraId="4B54DA9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 (;;) {</w:t>
                      </w:r>
                    </w:p>
                    <w:p w14:paraId="2C949D1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cout &lt;&lt; "\n1 - RB-JOIN example\n"</w:t>
                      </w:r>
                    </w:p>
                    <w:p w14:paraId="0A72A05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&lt;&lt; "2 - 4-4 recurrence results\n"</w:t>
                      </w:r>
                    </w:p>
                    <w:p w14:paraId="37253BA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&lt;&lt; "3 - Correctness tests\n"</w:t>
                      </w:r>
                    </w:p>
                    <w:p w14:paraId="55252E9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&lt;&lt; "4 - Performance comparison\n"</w:t>
                      </w:r>
                    </w:p>
                    <w:p w14:paraId="2B395E9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&lt;&lt; "5 - Enter your own JOIN data\n"</w:t>
                      </w:r>
                    </w:p>
                    <w:p w14:paraId="64DC32E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&lt;&lt; "0 - Exit\nChoose 0..5: " &lt;&lt; flush;</w:t>
                      </w:r>
                    </w:p>
                    <w:p w14:paraId="6261534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string choice;</w:t>
                      </w:r>
                    </w:p>
                    <w:p w14:paraId="187D0B5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if (!(cin &gt;&gt; choice) || choice == "0") return;</w:t>
                      </w:r>
                    </w:p>
                    <w:p w14:paraId="3BF13F1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 (choice == "1") demo();</w:t>
                      </w:r>
                    </w:p>
                    <w:p w14:paraId="257862F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(choice == "2") recurrence();</w:t>
                      </w:r>
                    </w:p>
                    <w:p w14:paraId="65D0498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(choice == "3") tests();</w:t>
                      </w:r>
                    </w:p>
                    <w:p w14:paraId="1E90FCF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else if (choice == "4") bench();</w:t>
                      </w:r>
                    </w:p>
                    <w:p w14:paraId="4F10EC9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(choice == "5") customJoin();</w:t>
                      </w:r>
                    </w:p>
                    <w:p w14:paraId="3EB9C7C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cout &lt;&lt; "Unknown option. Enter a number from 0 to 5.\n";</w:t>
                      </w:r>
                    </w:p>
                    <w:p w14:paraId="217627D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43706B1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440171D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321594D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ECC573">
      <w:pPr>
        <w:widowControl/>
        <w:snapToGrid w:val="0"/>
        <w:spacing w:before="0" w:after="120"/>
        <w:rPr>
          <w:rFonts w:hint="default" w:eastAsia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-207010</wp:posOffset>
                </wp:positionH>
                <wp:positionV relativeFrom="paragraph">
                  <wp:posOffset>-435610</wp:posOffset>
                </wp:positionV>
                <wp:extent cx="6701155" cy="9574530"/>
                <wp:effectExtent l="5080" t="4445" r="8890" b="1270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8790" y="158750"/>
                          <a:ext cx="6701155" cy="9574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F158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int main(int argc, char** argv) {</w:t>
                            </w:r>
                          </w:p>
                          <w:p w14:paraId="788DA45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try {</w:t>
                            </w:r>
                          </w:p>
                          <w:p w14:paraId="2416CAB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const string mode = argc &gt; 1 ? argv[1] : "menu";</w:t>
                            </w:r>
                          </w:p>
                          <w:p w14:paraId="3C729D1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 (mode == "menu") menu();</w:t>
                            </w:r>
                          </w:p>
                          <w:p w14:paraId="1145955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(mode == "demo") demo();</w:t>
                            </w:r>
                          </w:p>
                          <w:p w14:paraId="26225F5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(mode == "test") tests();</w:t>
                            </w:r>
                          </w:p>
                          <w:p w14:paraId="28A8B13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(mode == "recurrence") recurrence();</w:t>
                            </w:r>
                          </w:p>
                          <w:p w14:paraId="5677467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(mode == "bench") bench();</w:t>
                            </w:r>
                          </w:p>
                          <w:p w14:paraId="705359B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(mode == "join") customJoin();</w:t>
                            </w:r>
                          </w:p>
                          <w:p w14:paraId="6450A47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(mode == "help" || mode == "--help" || mode == "-h") usage(argv[0]);</w:t>
                            </w:r>
                          </w:p>
                          <w:p w14:paraId="1D6A8D6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{</w:t>
                            </w:r>
                          </w:p>
                          <w:p w14:paraId="4B8D2D4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cerr &lt;&lt; "Unknown mode: " &lt;&lt; mode &lt;&lt; '\n';</w:t>
                            </w:r>
                          </w:p>
                          <w:p w14:paraId="78DEF59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usage(argv[0]);</w:t>
                            </w:r>
                          </w:p>
                          <w:p w14:paraId="3F51741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return 2;</w:t>
                            </w:r>
                          </w:p>
                          <w:p w14:paraId="2F35A83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1D14369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return 0;</w:t>
                            </w:r>
                          </w:p>
                          <w:p w14:paraId="7246ACE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 catch (const exception&amp; error) {</w:t>
                            </w:r>
                          </w:p>
                          <w:p w14:paraId="079F9A7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cerr &lt;&lt; "Error: " &lt;&lt; error.what() &lt;&lt; '\n';</w:t>
                            </w:r>
                          </w:p>
                          <w:p w14:paraId="761930F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return 1;</w:t>
                            </w:r>
                          </w:p>
                          <w:p w14:paraId="15E1C4D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4FC4DD0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74935C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pt;margin-top:-34.3pt;height:753.9pt;width:527.65pt;z-index:251662336;mso-width-relative:page;mso-height-relative:page;" fillcolor="#FFFFFF [3201]" filled="t" stroked="t" coordsize="21600,21600" o:gfxdata="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+RrPT2AAAAA0BAAAPAAAAAAAAAAEAIAAAACIAAABkcnMvZG93bnJldi54bWxQSwECFAAU&#10;AAAACACHTuJAGTX1P2MCAADCBAAADgAAAAAAAAABACAAAAAn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7DF158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int main(int argc, char** argv) {</w:t>
                      </w:r>
                    </w:p>
                    <w:p w14:paraId="788DA45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try {</w:t>
                      </w:r>
                    </w:p>
                    <w:p w14:paraId="2416CAB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const string mode = argc &gt; 1 ? argv[1] : "menu";</w:t>
                      </w:r>
                    </w:p>
                    <w:p w14:paraId="3C729D1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 (mode == "menu") menu();</w:t>
                      </w:r>
                    </w:p>
                    <w:p w14:paraId="1145955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(mode == "demo") demo();</w:t>
                      </w:r>
                    </w:p>
                    <w:p w14:paraId="26225F5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(mode == "test") tests();</w:t>
                      </w:r>
                    </w:p>
                    <w:p w14:paraId="28A8B13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(mode == "recurrence") recurrence();</w:t>
                      </w:r>
                    </w:p>
                    <w:p w14:paraId="5677467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(mode == "bench") bench();</w:t>
                      </w:r>
                    </w:p>
                    <w:p w14:paraId="705359B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(mode == "join") customJoin();</w:t>
                      </w:r>
                    </w:p>
                    <w:p w14:paraId="6450A47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(mode == "help" || mode == "--help" || mode == "-h") usage(argv[0]);</w:t>
                      </w:r>
                    </w:p>
                    <w:p w14:paraId="1D6A8D6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{</w:t>
                      </w:r>
                    </w:p>
                    <w:p w14:paraId="4B8D2D4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cerr &lt;&lt; "Unknown mode: " &lt;&lt; mode &lt;&lt; '\n';</w:t>
                      </w:r>
                    </w:p>
                    <w:p w14:paraId="78DEF59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usage(argv[0]);</w:t>
                      </w:r>
                    </w:p>
                    <w:p w14:paraId="3F51741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return 2;</w:t>
                      </w:r>
                    </w:p>
                    <w:p w14:paraId="2F35A83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1D14369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return 0;</w:t>
                      </w:r>
                    </w:p>
                    <w:p w14:paraId="7246ACE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 catch (const exception&amp; error) {</w:t>
                      </w:r>
                    </w:p>
                    <w:p w14:paraId="079F9A7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cerr &lt;&lt; "Error: " &lt;&lt; error.what() &lt;&lt; '\n';</w:t>
                      </w:r>
                    </w:p>
                    <w:p w14:paraId="761930F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return 1;</w:t>
                      </w:r>
                    </w:p>
                    <w:p w14:paraId="15E1C4D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4FC4DD0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474935C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2240" w:h="15840"/>
      <w:pgMar w:top="936" w:right="1080" w:bottom="936" w:left="1080" w:header="720" w:footer="4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29A3D">
    <w:pPr>
      <w:pStyle w:val="24"/>
      <w:jc w:val="center"/>
    </w:pPr>
    <w:r>
      <w:rPr>
        <w:rFonts w:ascii="Times New Roman" w:hAnsi="Times New Roman" w:eastAsia="Noto Serif CJK SC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Noto Serif CJK SC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AE7529"/>
    <w:rsid w:val="3CA768D6"/>
    <w:rsid w:val="64D2199D"/>
    <w:rsid w:val="65940D39"/>
    <w:rsid w:val="7251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0" w:lineRule="exact"/>
    </w:pPr>
    <w:rPr>
      <w:rFonts w:ascii="Times New Roman" w:hAnsi="Times New Roman" w:eastAsia="Noto Serif CJK SC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20" w:line="240" w:lineRule="auto"/>
    </w:pPr>
    <w:rPr>
      <w:rFonts w:ascii="Times New Roman" w:hAnsi="Times New Roman" w:eastAsia="Noto Serif CJK SC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160" w:after="120"/>
    </w:pPr>
    <w:rPr>
      <w:rFonts w:asciiTheme="majorHAnsi" w:hAnsiTheme="majorHAnsi" w:eastAsiaTheme="majorEastAsia" w:cstheme="majorBidi"/>
      <w:iCs/>
      <w:color w:val="000000"/>
      <w:spacing w:val="15"/>
      <w:sz w:val="24"/>
      <w:szCs w:val="24"/>
      <w:u w:val="none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2"/>
      <w:szCs w:val="52"/>
      <w:u w:val="none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3134</Words>
  <Characters>4721</Characters>
  <Lines>0</Lines>
  <Paragraphs>0</Paragraphs>
  <TotalTime>1</TotalTime>
  <ScaleCrop>false</ScaleCrop>
  <LinksUpToDate>false</LinksUpToDate>
  <CharactersWithSpaces>5351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唐佳纬0230</dc:creator>
  <dc:description>generated by python-docx</dc:description>
  <cp:lastModifiedBy>唐佳纬0230</cp:lastModifiedBy>
  <dcterms:modified xsi:type="dcterms:W3CDTF">2026-10-31T08:48:57Z</dcterms:modified>
  <dc:subject>算法导论习题 4-4 与 13-2</dc:subject>
  <dc:title>算法分析报告 递推式求解与红黑树连接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eyJoZGlkIjoiOThlYjdkMzc5ZjE5OWU1ZWEzNWJmZmY1MjZkYTZjYTMiLCJ1c2VySWQiOiIxODIzMTcxOTA1In0=</vt:lpwstr>
  </property>
  <property fmtid="{D5CDD505-2E9C-101B-9397-08002B2CF9AE}" pid="3" name="KSOProductBuildVer">
    <vt:lpwstr>2052-12.1.0.28505</vt:lpwstr>
  </property>
  <property fmtid="{D5CDD505-2E9C-101B-9397-08002B2CF9AE}" pid="4" name="ICV">
    <vt:lpwstr>6CD37ABFFEE64F929F4016EC8D303B49_13</vt:lpwstr>
  </property>
</Properties>
</file>